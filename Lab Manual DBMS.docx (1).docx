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3787"/>
        <w:rPr>
          <w:sz w:val="20"/>
        </w:rPr>
      </w:pPr>
      <w:r>
        <w:rPr>
          <w:sz w:val="20"/>
        </w:rPr>
        <w:drawing>
          <wp:inline distT="0" distB="0" distL="0" distR="0">
            <wp:extent cx="1441450" cy="144145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441703" cy="1441703"/>
                    </a:xfrm>
                    <a:prstGeom prst="rect">
                      <a:avLst/>
                    </a:prstGeom>
                  </pic:spPr>
                </pic:pic>
              </a:graphicData>
            </a:graphic>
          </wp:inline>
        </w:drawing>
      </w:r>
    </w:p>
    <w:p>
      <w:pPr>
        <w:pStyle w:val="6"/>
      </w:pPr>
      <w:r>
        <w:rPr>
          <w:spacing w:val="-2"/>
        </w:rPr>
        <w:t>Vidyavardhini’s</w:t>
      </w:r>
    </w:p>
    <w:p>
      <w:pPr>
        <w:spacing w:before="124"/>
        <w:ind w:left="381" w:right="933"/>
        <w:jc w:val="center"/>
        <w:rPr>
          <w:b/>
          <w:sz w:val="56"/>
        </w:rPr>
      </w:pPr>
      <w:r>
        <w:rPr>
          <w:b/>
          <w:sz w:val="56"/>
        </w:rPr>
        <w:t>College</w:t>
      </w:r>
      <w:r>
        <w:rPr>
          <w:b/>
          <w:spacing w:val="-8"/>
          <w:sz w:val="56"/>
        </w:rPr>
        <w:t xml:space="preserve"> </w:t>
      </w:r>
      <w:r>
        <w:rPr>
          <w:b/>
          <w:sz w:val="56"/>
        </w:rPr>
        <w:t>of</w:t>
      </w:r>
      <w:r>
        <w:rPr>
          <w:b/>
          <w:spacing w:val="-5"/>
          <w:sz w:val="56"/>
        </w:rPr>
        <w:t xml:space="preserve"> </w:t>
      </w:r>
      <w:r>
        <w:rPr>
          <w:b/>
          <w:sz w:val="56"/>
        </w:rPr>
        <w:t>Engineering</w:t>
      </w:r>
      <w:r>
        <w:rPr>
          <w:b/>
          <w:spacing w:val="-5"/>
          <w:sz w:val="56"/>
        </w:rPr>
        <w:t xml:space="preserve"> </w:t>
      </w:r>
      <w:r>
        <w:rPr>
          <w:b/>
          <w:sz w:val="56"/>
        </w:rPr>
        <w:t>&amp;</w:t>
      </w:r>
      <w:r>
        <w:rPr>
          <w:b/>
          <w:spacing w:val="-5"/>
          <w:sz w:val="56"/>
        </w:rPr>
        <w:t xml:space="preserve"> </w:t>
      </w:r>
      <w:r>
        <w:rPr>
          <w:b/>
          <w:spacing w:val="-2"/>
          <w:sz w:val="56"/>
        </w:rPr>
        <w:t>Technology</w:t>
      </w:r>
    </w:p>
    <w:p>
      <w:pPr>
        <w:spacing w:before="97"/>
        <w:ind w:left="381" w:right="933"/>
        <w:jc w:val="center"/>
        <w:rPr>
          <w:sz w:val="32"/>
        </w:rPr>
      </w:pPr>
      <w:r>
        <w:rPr>
          <w:spacing w:val="-2"/>
          <w:sz w:val="32"/>
        </w:rPr>
        <w:t>Vasai</w:t>
      </w:r>
      <w:r>
        <w:rPr>
          <w:spacing w:val="-13"/>
          <w:sz w:val="32"/>
        </w:rPr>
        <w:t xml:space="preserve"> </w:t>
      </w:r>
      <w:r>
        <w:rPr>
          <w:spacing w:val="-2"/>
          <w:sz w:val="32"/>
        </w:rPr>
        <w:t>Road</w:t>
      </w:r>
      <w:r>
        <w:rPr>
          <w:spacing w:val="-13"/>
          <w:sz w:val="32"/>
        </w:rPr>
        <w:t xml:space="preserve"> </w:t>
      </w:r>
      <w:r>
        <w:rPr>
          <w:spacing w:val="-5"/>
          <w:sz w:val="32"/>
        </w:rPr>
        <w:t>(W)</w:t>
      </w:r>
    </w:p>
    <w:p>
      <w:pPr>
        <w:pStyle w:val="5"/>
        <w:rPr>
          <w:sz w:val="32"/>
        </w:rPr>
      </w:pPr>
    </w:p>
    <w:p>
      <w:pPr>
        <w:pStyle w:val="5"/>
        <w:rPr>
          <w:sz w:val="32"/>
        </w:rPr>
      </w:pPr>
    </w:p>
    <w:p>
      <w:pPr>
        <w:pStyle w:val="5"/>
        <w:spacing w:before="220"/>
        <w:rPr>
          <w:sz w:val="32"/>
        </w:rPr>
      </w:pPr>
    </w:p>
    <w:p>
      <w:pPr>
        <w:spacing w:line="276" w:lineRule="auto"/>
        <w:ind w:left="381" w:right="933"/>
        <w:jc w:val="center"/>
        <w:rPr>
          <w:b/>
          <w:sz w:val="40"/>
        </w:rPr>
      </w:pPr>
      <w:r>
        <w:rPr>
          <w:b/>
          <w:sz w:val="40"/>
        </w:rPr>
        <w:t>Department</w:t>
      </w:r>
      <w:r>
        <w:rPr>
          <w:b/>
          <w:spacing w:val="-9"/>
          <w:sz w:val="40"/>
        </w:rPr>
        <w:t xml:space="preserve"> </w:t>
      </w:r>
      <w:r>
        <w:rPr>
          <w:b/>
          <w:sz w:val="40"/>
        </w:rPr>
        <w:t>of</w:t>
      </w:r>
      <w:r>
        <w:rPr>
          <w:b/>
          <w:spacing w:val="-9"/>
          <w:sz w:val="40"/>
        </w:rPr>
        <w:t xml:space="preserve"> </w:t>
      </w:r>
      <w:r>
        <w:rPr>
          <w:b/>
          <w:sz w:val="40"/>
        </w:rPr>
        <w:t>Artificial</w:t>
      </w:r>
      <w:r>
        <w:rPr>
          <w:b/>
          <w:spacing w:val="-9"/>
          <w:sz w:val="40"/>
        </w:rPr>
        <w:t xml:space="preserve"> </w:t>
      </w:r>
      <w:r>
        <w:rPr>
          <w:b/>
          <w:sz w:val="40"/>
        </w:rPr>
        <w:t>Intelligence</w:t>
      </w:r>
      <w:r>
        <w:rPr>
          <w:b/>
          <w:spacing w:val="-9"/>
          <w:sz w:val="40"/>
        </w:rPr>
        <w:t xml:space="preserve"> </w:t>
      </w:r>
      <w:r>
        <w:rPr>
          <w:b/>
          <w:sz w:val="40"/>
        </w:rPr>
        <w:t>and</w:t>
      </w:r>
      <w:r>
        <w:rPr>
          <w:b/>
          <w:spacing w:val="-9"/>
          <w:sz w:val="40"/>
        </w:rPr>
        <w:t xml:space="preserve"> </w:t>
      </w:r>
      <w:r>
        <w:rPr>
          <w:b/>
          <w:sz w:val="40"/>
        </w:rPr>
        <w:t xml:space="preserve">Data </w:t>
      </w:r>
      <w:r>
        <w:rPr>
          <w:b/>
          <w:spacing w:val="-2"/>
          <w:sz w:val="40"/>
        </w:rPr>
        <w:t>Science</w:t>
      </w:r>
    </w:p>
    <w:p>
      <w:pPr>
        <w:pStyle w:val="5"/>
        <w:rPr>
          <w:b/>
          <w:sz w:val="40"/>
        </w:rPr>
      </w:pPr>
    </w:p>
    <w:p>
      <w:pPr>
        <w:pStyle w:val="5"/>
        <w:rPr>
          <w:b/>
          <w:sz w:val="40"/>
        </w:rPr>
      </w:pPr>
    </w:p>
    <w:p>
      <w:pPr>
        <w:pStyle w:val="5"/>
        <w:spacing w:before="366"/>
        <w:rPr>
          <w:b/>
          <w:sz w:val="40"/>
        </w:rPr>
      </w:pPr>
    </w:p>
    <w:p>
      <w:pPr>
        <w:ind w:left="381" w:right="933"/>
        <w:jc w:val="center"/>
        <w:rPr>
          <w:b/>
          <w:sz w:val="44"/>
        </w:rPr>
      </w:pPr>
      <w:r>
        <w:rPr>
          <w:b/>
          <w:sz w:val="44"/>
        </w:rPr>
        <w:t>Lab</w:t>
      </w:r>
      <w:r>
        <w:rPr>
          <w:b/>
          <w:spacing w:val="-3"/>
          <w:sz w:val="44"/>
        </w:rPr>
        <w:t xml:space="preserve"> </w:t>
      </w:r>
      <w:r>
        <w:rPr>
          <w:b/>
          <w:spacing w:val="-2"/>
          <w:sz w:val="44"/>
        </w:rPr>
        <w:t>Manual</w:t>
      </w:r>
    </w:p>
    <w:p>
      <w:pPr>
        <w:pStyle w:val="5"/>
        <w:rPr>
          <w:b/>
          <w:sz w:val="20"/>
        </w:rPr>
      </w:pPr>
    </w:p>
    <w:p>
      <w:pPr>
        <w:pStyle w:val="5"/>
        <w:spacing w:before="197"/>
        <w:rPr>
          <w:b/>
          <w:sz w:val="20"/>
        </w:rPr>
      </w:pPr>
    </w:p>
    <w:tbl>
      <w:tblPr>
        <w:tblStyle w:val="4"/>
        <w:tblW w:w="0" w:type="auto"/>
        <w:tblInd w:w="360" w:type="dxa"/>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Layout w:type="fixed"/>
        <w:tblCellMar>
          <w:top w:w="0" w:type="dxa"/>
          <w:left w:w="0" w:type="dxa"/>
          <w:bottom w:w="0" w:type="dxa"/>
          <w:right w:w="0" w:type="dxa"/>
        </w:tblCellMar>
      </w:tblPr>
      <w:tblGrid>
        <w:gridCol w:w="1880"/>
        <w:gridCol w:w="2820"/>
        <w:gridCol w:w="1900"/>
        <w:gridCol w:w="2520"/>
      </w:tblGrid>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519" w:hRule="atLeast"/>
        </w:trPr>
        <w:tc>
          <w:tcPr>
            <w:tcW w:w="1880" w:type="dxa"/>
          </w:tcPr>
          <w:p>
            <w:pPr>
              <w:pStyle w:val="9"/>
              <w:spacing w:before="135"/>
              <w:ind w:left="79"/>
              <w:rPr>
                <w:rFonts w:ascii="Calibri"/>
              </w:rPr>
            </w:pPr>
            <w:r>
              <w:rPr>
                <w:rFonts w:ascii="Calibri"/>
                <w:spacing w:val="-2"/>
              </w:rPr>
              <w:t>Semester</w:t>
            </w:r>
          </w:p>
        </w:tc>
        <w:tc>
          <w:tcPr>
            <w:tcW w:w="2820" w:type="dxa"/>
          </w:tcPr>
          <w:p>
            <w:pPr>
              <w:pStyle w:val="9"/>
              <w:spacing w:before="135"/>
              <w:ind w:left="74"/>
              <w:rPr>
                <w:rFonts w:ascii="Calibri"/>
              </w:rPr>
            </w:pPr>
            <w:r>
              <w:rPr>
                <w:rFonts w:ascii="Calibri"/>
                <w:spacing w:val="-5"/>
              </w:rPr>
              <w:t>IV</w:t>
            </w:r>
          </w:p>
        </w:tc>
        <w:tc>
          <w:tcPr>
            <w:tcW w:w="1900" w:type="dxa"/>
          </w:tcPr>
          <w:p>
            <w:pPr>
              <w:pStyle w:val="9"/>
              <w:spacing w:before="135"/>
              <w:ind w:left="74"/>
              <w:rPr>
                <w:rFonts w:ascii="Calibri"/>
              </w:rPr>
            </w:pPr>
            <w:r>
              <w:rPr>
                <w:rFonts w:ascii="Calibri"/>
                <w:spacing w:val="-2"/>
              </w:rPr>
              <w:t>Class</w:t>
            </w:r>
          </w:p>
        </w:tc>
        <w:tc>
          <w:tcPr>
            <w:tcW w:w="2520" w:type="dxa"/>
          </w:tcPr>
          <w:p>
            <w:pPr>
              <w:pStyle w:val="9"/>
              <w:spacing w:before="135"/>
              <w:ind w:left="64"/>
              <w:rPr>
                <w:rFonts w:ascii="Calibri"/>
              </w:rPr>
            </w:pPr>
            <w:r>
              <w:rPr>
                <w:rFonts w:ascii="Calibri"/>
                <w:spacing w:val="-5"/>
              </w:rPr>
              <w:t>S.E</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539" w:hRule="atLeast"/>
        </w:trPr>
        <w:tc>
          <w:tcPr>
            <w:tcW w:w="1880" w:type="dxa"/>
          </w:tcPr>
          <w:p>
            <w:pPr>
              <w:pStyle w:val="9"/>
              <w:spacing w:before="150"/>
              <w:ind w:left="79"/>
              <w:rPr>
                <w:rFonts w:ascii="Calibri"/>
              </w:rPr>
            </w:pPr>
            <w:r>
              <w:rPr>
                <w:rFonts w:ascii="Calibri"/>
              </w:rPr>
              <w:t>Course</w:t>
            </w:r>
            <w:r>
              <w:rPr>
                <w:rFonts w:ascii="Calibri"/>
                <w:spacing w:val="-9"/>
              </w:rPr>
              <w:t xml:space="preserve"> </w:t>
            </w:r>
            <w:r>
              <w:rPr>
                <w:rFonts w:ascii="Calibri"/>
                <w:spacing w:val="-4"/>
              </w:rPr>
              <w:t>Code</w:t>
            </w:r>
          </w:p>
        </w:tc>
        <w:tc>
          <w:tcPr>
            <w:tcW w:w="2820" w:type="dxa"/>
          </w:tcPr>
          <w:p>
            <w:pPr>
              <w:pStyle w:val="9"/>
              <w:spacing w:before="150"/>
              <w:ind w:left="74"/>
              <w:rPr>
                <w:rFonts w:ascii="Calibri"/>
              </w:rPr>
            </w:pPr>
            <w:r>
              <w:rPr>
                <w:rFonts w:ascii="Calibri"/>
                <w:spacing w:val="-2"/>
              </w:rPr>
              <w:t>CSL402</w:t>
            </w:r>
          </w:p>
        </w:tc>
        <w:tc>
          <w:tcPr>
            <w:tcW w:w="1900" w:type="dxa"/>
          </w:tcPr>
          <w:p>
            <w:pPr>
              <w:pStyle w:val="9"/>
              <w:spacing w:before="150"/>
              <w:ind w:left="74"/>
              <w:rPr>
                <w:rFonts w:ascii="Calibri"/>
              </w:rPr>
            </w:pPr>
            <w:r>
              <w:rPr>
                <w:rFonts w:ascii="Calibri"/>
              </w:rPr>
              <w:t>Academic</w:t>
            </w:r>
            <w:r>
              <w:rPr>
                <w:rFonts w:ascii="Calibri"/>
                <w:spacing w:val="-9"/>
              </w:rPr>
              <w:t xml:space="preserve"> </w:t>
            </w:r>
            <w:r>
              <w:rPr>
                <w:rFonts w:ascii="Calibri"/>
                <w:spacing w:val="-4"/>
              </w:rPr>
              <w:t>Year</w:t>
            </w:r>
          </w:p>
        </w:tc>
        <w:tc>
          <w:tcPr>
            <w:tcW w:w="2520" w:type="dxa"/>
          </w:tcPr>
          <w:p>
            <w:pPr>
              <w:pStyle w:val="9"/>
              <w:spacing w:before="150"/>
              <w:ind w:left="64"/>
              <w:rPr>
                <w:rFonts w:ascii="Calibri"/>
              </w:rPr>
            </w:pPr>
            <w:r>
              <w:rPr>
                <w:rFonts w:ascii="Calibri"/>
                <w:spacing w:val="-2"/>
              </w:rPr>
              <w:t>2021-</w:t>
            </w:r>
            <w:r>
              <w:rPr>
                <w:rFonts w:ascii="Calibri"/>
                <w:spacing w:val="-5"/>
              </w:rPr>
              <w:t>22</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540" w:hRule="atLeast"/>
        </w:trPr>
        <w:tc>
          <w:tcPr>
            <w:tcW w:w="1880" w:type="dxa"/>
          </w:tcPr>
          <w:p>
            <w:pPr>
              <w:pStyle w:val="9"/>
              <w:spacing w:before="145"/>
              <w:ind w:left="79"/>
              <w:rPr>
                <w:rFonts w:ascii="Calibri"/>
              </w:rPr>
            </w:pPr>
            <w:r>
              <w:rPr>
                <w:rFonts w:ascii="Calibri"/>
              </w:rPr>
              <w:t>Course</w:t>
            </w:r>
            <w:r>
              <w:rPr>
                <w:rFonts w:ascii="Calibri"/>
                <w:spacing w:val="-9"/>
              </w:rPr>
              <w:t xml:space="preserve"> </w:t>
            </w:r>
            <w:r>
              <w:rPr>
                <w:rFonts w:ascii="Calibri"/>
                <w:spacing w:val="-4"/>
              </w:rPr>
              <w:t>Name</w:t>
            </w:r>
          </w:p>
        </w:tc>
        <w:tc>
          <w:tcPr>
            <w:tcW w:w="7240" w:type="dxa"/>
            <w:gridSpan w:val="3"/>
          </w:tcPr>
          <w:p>
            <w:pPr>
              <w:pStyle w:val="9"/>
              <w:spacing w:before="145"/>
              <w:ind w:left="74"/>
              <w:rPr>
                <w:rFonts w:ascii="Calibri"/>
              </w:rPr>
            </w:pPr>
            <w:r>
              <w:rPr>
                <w:rFonts w:ascii="Calibri"/>
                <w:spacing w:val="-2"/>
              </w:rPr>
              <w:t>Database</w:t>
            </w:r>
            <w:r>
              <w:rPr>
                <w:rFonts w:ascii="Calibri"/>
                <w:spacing w:val="5"/>
              </w:rPr>
              <w:t xml:space="preserve"> </w:t>
            </w:r>
            <w:r>
              <w:rPr>
                <w:rFonts w:ascii="Calibri"/>
                <w:spacing w:val="-2"/>
              </w:rPr>
              <w:t>Management</w:t>
            </w:r>
            <w:r>
              <w:rPr>
                <w:rFonts w:ascii="Calibri"/>
                <w:spacing w:val="6"/>
              </w:rPr>
              <w:t xml:space="preserve"> </w:t>
            </w:r>
            <w:r>
              <w:rPr>
                <w:rFonts w:ascii="Calibri"/>
                <w:spacing w:val="-2"/>
              </w:rPr>
              <w:t>System</w:t>
            </w:r>
          </w:p>
        </w:tc>
      </w:tr>
    </w:tbl>
    <w:p>
      <w:pPr>
        <w:rPr>
          <w:rFonts w:ascii="Calibri"/>
        </w:rPr>
        <w:sectPr>
          <w:type w:val="continuous"/>
          <w:pgSz w:w="11920" w:h="16840"/>
          <w:pgMar w:top="1460" w:right="500" w:bottom="280" w:left="1040" w:header="720" w:footer="720" w:gutter="0"/>
          <w:cols w:space="720" w:num="1"/>
        </w:sectPr>
      </w:pPr>
    </w:p>
    <w:p>
      <w:pPr>
        <w:pStyle w:val="5"/>
        <w:ind w:left="4155"/>
        <w:rPr>
          <w:sz w:val="20"/>
        </w:rPr>
      </w:pPr>
      <w:r>
        <w:rPr>
          <w:sz w:val="20"/>
        </w:rPr>
        <w:drawing>
          <wp:inline distT="0" distB="0" distL="0" distR="0">
            <wp:extent cx="960120" cy="95377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960650" cy="954309"/>
                    </a:xfrm>
                    <a:prstGeom prst="rect">
                      <a:avLst/>
                    </a:prstGeom>
                  </pic:spPr>
                </pic:pic>
              </a:graphicData>
            </a:graphic>
          </wp:inline>
        </w:drawing>
      </w:r>
    </w:p>
    <w:p>
      <w:pPr>
        <w:spacing w:before="295" w:line="276" w:lineRule="auto"/>
        <w:ind w:left="381" w:right="934"/>
        <w:jc w:val="center"/>
        <w:rPr>
          <w:b/>
          <w:sz w:val="52"/>
        </w:rPr>
      </w:pPr>
      <w:r>
        <w:rPr>
          <w:b/>
          <w:color w:val="000009"/>
          <w:sz w:val="52"/>
        </w:rPr>
        <w:t>Vidyavardhini’s</w:t>
      </w:r>
      <w:r>
        <w:rPr>
          <w:b/>
          <w:color w:val="000009"/>
          <w:spacing w:val="-27"/>
          <w:sz w:val="52"/>
        </w:rPr>
        <w:t xml:space="preserve"> </w:t>
      </w:r>
      <w:r>
        <w:rPr>
          <w:b/>
          <w:color w:val="000009"/>
          <w:sz w:val="52"/>
        </w:rPr>
        <w:t>College</w:t>
      </w:r>
      <w:r>
        <w:rPr>
          <w:b/>
          <w:color w:val="000009"/>
          <w:spacing w:val="-27"/>
          <w:sz w:val="52"/>
        </w:rPr>
        <w:t xml:space="preserve"> </w:t>
      </w:r>
      <w:r>
        <w:rPr>
          <w:b/>
          <w:color w:val="000009"/>
          <w:sz w:val="52"/>
        </w:rPr>
        <w:t>of</w:t>
      </w:r>
      <w:r>
        <w:rPr>
          <w:b/>
          <w:color w:val="000009"/>
          <w:spacing w:val="-27"/>
          <w:sz w:val="52"/>
        </w:rPr>
        <w:t xml:space="preserve"> </w:t>
      </w:r>
      <w:r>
        <w:rPr>
          <w:b/>
          <w:color w:val="000009"/>
          <w:sz w:val="52"/>
        </w:rPr>
        <w:t>Engineering &amp; Technology</w:t>
      </w:r>
    </w:p>
    <w:p>
      <w:pPr>
        <w:pStyle w:val="5"/>
        <w:spacing w:before="542"/>
        <w:rPr>
          <w:b/>
          <w:sz w:val="52"/>
        </w:rPr>
      </w:pPr>
    </w:p>
    <w:p>
      <w:pPr>
        <w:spacing w:before="1"/>
        <w:ind w:left="381" w:right="933"/>
        <w:jc w:val="center"/>
        <w:rPr>
          <w:b/>
          <w:sz w:val="52"/>
        </w:rPr>
      </w:pPr>
      <w:r>
        <w:rPr>
          <w:b/>
          <w:color w:val="000009"/>
          <w:spacing w:val="-2"/>
          <w:sz w:val="52"/>
        </w:rPr>
        <w:t>Vision</w:t>
      </w:r>
    </w:p>
    <w:p>
      <w:pPr>
        <w:spacing w:before="289" w:line="276" w:lineRule="auto"/>
        <w:ind w:left="400" w:right="954"/>
        <w:jc w:val="both"/>
        <w:rPr>
          <w:sz w:val="40"/>
        </w:rPr>
      </w:pPr>
      <w:r>
        <w:rPr>
          <w:color w:val="000009"/>
          <w:sz w:val="40"/>
        </w:rPr>
        <w:t>To be a premier institution of technical education; always aiming at becoming a valuable resource for industry and society.</w:t>
      </w:r>
    </w:p>
    <w:p>
      <w:pPr>
        <w:pStyle w:val="5"/>
        <w:rPr>
          <w:sz w:val="40"/>
        </w:rPr>
      </w:pPr>
    </w:p>
    <w:p>
      <w:pPr>
        <w:pStyle w:val="5"/>
        <w:spacing w:before="9"/>
        <w:rPr>
          <w:sz w:val="40"/>
        </w:rPr>
      </w:pPr>
    </w:p>
    <w:p>
      <w:pPr>
        <w:ind w:left="381" w:right="933"/>
        <w:jc w:val="center"/>
        <w:rPr>
          <w:b/>
          <w:sz w:val="52"/>
        </w:rPr>
      </w:pPr>
      <w:r>
        <w:rPr>
          <w:b/>
          <w:color w:val="000009"/>
          <w:spacing w:val="-2"/>
          <w:sz w:val="52"/>
        </w:rPr>
        <w:t>Mission</w:t>
      </w:r>
    </w:p>
    <w:p>
      <w:pPr>
        <w:pStyle w:val="8"/>
        <w:numPr>
          <w:ilvl w:val="0"/>
          <w:numId w:val="1"/>
        </w:numPr>
        <w:tabs>
          <w:tab w:val="left" w:pos="1120"/>
        </w:tabs>
        <w:spacing w:before="265" w:line="273" w:lineRule="auto"/>
        <w:ind w:right="1035"/>
        <w:rPr>
          <w:rFonts w:ascii="Tahoma" w:hAnsi="Tahoma"/>
          <w:color w:val="000009"/>
          <w:sz w:val="40"/>
        </w:rPr>
      </w:pPr>
      <w:r>
        <w:rPr>
          <w:color w:val="000009"/>
          <w:sz w:val="40"/>
        </w:rPr>
        <w:t>To</w:t>
      </w:r>
      <w:r>
        <w:rPr>
          <w:color w:val="000009"/>
          <w:spacing w:val="-14"/>
          <w:sz w:val="40"/>
        </w:rPr>
        <w:t xml:space="preserve"> </w:t>
      </w:r>
      <w:r>
        <w:rPr>
          <w:color w:val="000009"/>
          <w:sz w:val="40"/>
        </w:rPr>
        <w:t>provide</w:t>
      </w:r>
      <w:r>
        <w:rPr>
          <w:color w:val="000009"/>
          <w:spacing w:val="-14"/>
          <w:sz w:val="40"/>
        </w:rPr>
        <w:t xml:space="preserve"> </w:t>
      </w:r>
      <w:r>
        <w:rPr>
          <w:color w:val="000009"/>
          <w:sz w:val="40"/>
        </w:rPr>
        <w:t>a</w:t>
      </w:r>
      <w:r>
        <w:rPr>
          <w:color w:val="000009"/>
          <w:spacing w:val="-14"/>
          <w:sz w:val="40"/>
        </w:rPr>
        <w:t xml:space="preserve"> </w:t>
      </w:r>
      <w:r>
        <w:rPr>
          <w:color w:val="000009"/>
          <w:sz w:val="40"/>
        </w:rPr>
        <w:t>technologically</w:t>
      </w:r>
      <w:r>
        <w:rPr>
          <w:color w:val="000009"/>
          <w:spacing w:val="-14"/>
          <w:sz w:val="40"/>
        </w:rPr>
        <w:t xml:space="preserve"> </w:t>
      </w:r>
      <w:r>
        <w:rPr>
          <w:color w:val="000009"/>
          <w:sz w:val="40"/>
        </w:rPr>
        <w:t>inspiring</w:t>
      </w:r>
      <w:r>
        <w:rPr>
          <w:color w:val="000009"/>
          <w:spacing w:val="-14"/>
          <w:sz w:val="40"/>
        </w:rPr>
        <w:t xml:space="preserve"> </w:t>
      </w:r>
      <w:r>
        <w:rPr>
          <w:color w:val="000009"/>
          <w:sz w:val="40"/>
        </w:rPr>
        <w:t>environment for learning.</w:t>
      </w:r>
    </w:p>
    <w:p>
      <w:pPr>
        <w:pStyle w:val="8"/>
        <w:numPr>
          <w:ilvl w:val="0"/>
          <w:numId w:val="1"/>
        </w:numPr>
        <w:tabs>
          <w:tab w:val="left" w:pos="1119"/>
        </w:tabs>
        <w:spacing w:line="468" w:lineRule="exact"/>
        <w:ind w:left="1119" w:hanging="359"/>
        <w:rPr>
          <w:rFonts w:ascii="Tahoma" w:hAnsi="Tahoma"/>
          <w:color w:val="000009"/>
          <w:sz w:val="40"/>
        </w:rPr>
      </w:pPr>
      <w:r>
        <w:rPr>
          <w:color w:val="000009"/>
          <w:sz w:val="40"/>
        </w:rPr>
        <w:t>To</w:t>
      </w:r>
      <w:r>
        <w:rPr>
          <w:color w:val="000009"/>
          <w:spacing w:val="-20"/>
          <w:sz w:val="40"/>
        </w:rPr>
        <w:t xml:space="preserve"> </w:t>
      </w:r>
      <w:r>
        <w:rPr>
          <w:color w:val="000009"/>
          <w:sz w:val="40"/>
        </w:rPr>
        <w:t>promote</w:t>
      </w:r>
      <w:r>
        <w:rPr>
          <w:color w:val="000009"/>
          <w:spacing w:val="-17"/>
          <w:sz w:val="40"/>
        </w:rPr>
        <w:t xml:space="preserve"> </w:t>
      </w:r>
      <w:r>
        <w:rPr>
          <w:color w:val="000009"/>
          <w:sz w:val="40"/>
        </w:rPr>
        <w:t>creativity,</w:t>
      </w:r>
      <w:r>
        <w:rPr>
          <w:color w:val="000009"/>
          <w:spacing w:val="-18"/>
          <w:sz w:val="40"/>
        </w:rPr>
        <w:t xml:space="preserve"> </w:t>
      </w:r>
      <w:r>
        <w:rPr>
          <w:color w:val="000009"/>
          <w:sz w:val="40"/>
        </w:rPr>
        <w:t>innovation</w:t>
      </w:r>
      <w:r>
        <w:rPr>
          <w:color w:val="000009"/>
          <w:spacing w:val="-17"/>
          <w:sz w:val="40"/>
        </w:rPr>
        <w:t xml:space="preserve"> </w:t>
      </w:r>
      <w:r>
        <w:rPr>
          <w:color w:val="000009"/>
          <w:sz w:val="40"/>
        </w:rPr>
        <w:t>and</w:t>
      </w:r>
      <w:r>
        <w:rPr>
          <w:color w:val="000009"/>
          <w:spacing w:val="-17"/>
          <w:sz w:val="40"/>
        </w:rPr>
        <w:t xml:space="preserve"> </w:t>
      </w:r>
      <w:r>
        <w:rPr>
          <w:color w:val="000009"/>
          <w:spacing w:val="-2"/>
          <w:sz w:val="40"/>
        </w:rPr>
        <w:t>professional</w:t>
      </w:r>
    </w:p>
    <w:p>
      <w:pPr>
        <w:spacing w:before="69"/>
        <w:ind w:left="1120"/>
        <w:rPr>
          <w:sz w:val="40"/>
        </w:rPr>
      </w:pPr>
      <w:r>
        <w:rPr>
          <w:color w:val="000009"/>
          <w:spacing w:val="-2"/>
          <w:sz w:val="40"/>
        </w:rPr>
        <w:t>activities.</w:t>
      </w:r>
    </w:p>
    <w:p>
      <w:pPr>
        <w:pStyle w:val="8"/>
        <w:numPr>
          <w:ilvl w:val="0"/>
          <w:numId w:val="1"/>
        </w:numPr>
        <w:tabs>
          <w:tab w:val="left" w:pos="1119"/>
        </w:tabs>
        <w:spacing w:before="44"/>
        <w:ind w:left="1119" w:hanging="359"/>
        <w:rPr>
          <w:rFonts w:ascii="Tahoma" w:hAnsi="Tahoma"/>
          <w:color w:val="000009"/>
          <w:sz w:val="40"/>
        </w:rPr>
      </w:pPr>
      <w:r>
        <w:rPr>
          <w:color w:val="000009"/>
          <w:sz w:val="40"/>
        </w:rPr>
        <w:t>To</w:t>
      </w:r>
      <w:r>
        <w:rPr>
          <w:color w:val="000009"/>
          <w:spacing w:val="-13"/>
          <w:sz w:val="40"/>
        </w:rPr>
        <w:t xml:space="preserve"> </w:t>
      </w:r>
      <w:r>
        <w:rPr>
          <w:color w:val="000009"/>
          <w:sz w:val="40"/>
        </w:rPr>
        <w:t>inculcate</w:t>
      </w:r>
      <w:r>
        <w:rPr>
          <w:color w:val="000009"/>
          <w:spacing w:val="-11"/>
          <w:sz w:val="40"/>
        </w:rPr>
        <w:t xml:space="preserve"> </w:t>
      </w:r>
      <w:r>
        <w:rPr>
          <w:color w:val="000009"/>
          <w:sz w:val="40"/>
        </w:rPr>
        <w:t>ethical</w:t>
      </w:r>
      <w:r>
        <w:rPr>
          <w:color w:val="000009"/>
          <w:spacing w:val="-11"/>
          <w:sz w:val="40"/>
        </w:rPr>
        <w:t xml:space="preserve"> </w:t>
      </w:r>
      <w:r>
        <w:rPr>
          <w:color w:val="000009"/>
          <w:sz w:val="40"/>
        </w:rPr>
        <w:t>and</w:t>
      </w:r>
      <w:r>
        <w:rPr>
          <w:color w:val="000009"/>
          <w:spacing w:val="-11"/>
          <w:sz w:val="40"/>
        </w:rPr>
        <w:t xml:space="preserve"> </w:t>
      </w:r>
      <w:r>
        <w:rPr>
          <w:color w:val="000009"/>
          <w:sz w:val="40"/>
        </w:rPr>
        <w:t>moral</w:t>
      </w:r>
      <w:r>
        <w:rPr>
          <w:color w:val="000009"/>
          <w:spacing w:val="-10"/>
          <w:sz w:val="40"/>
        </w:rPr>
        <w:t xml:space="preserve"> </w:t>
      </w:r>
      <w:r>
        <w:rPr>
          <w:color w:val="000009"/>
          <w:spacing w:val="-2"/>
          <w:sz w:val="40"/>
        </w:rPr>
        <w:t>values.</w:t>
      </w:r>
    </w:p>
    <w:p>
      <w:pPr>
        <w:pStyle w:val="8"/>
        <w:numPr>
          <w:ilvl w:val="0"/>
          <w:numId w:val="1"/>
        </w:numPr>
        <w:tabs>
          <w:tab w:val="left" w:pos="1120"/>
        </w:tabs>
        <w:spacing w:before="45" w:line="273" w:lineRule="auto"/>
        <w:ind w:right="1347"/>
        <w:rPr>
          <w:rFonts w:ascii="Tahoma" w:hAnsi="Tahoma"/>
          <w:color w:val="000009"/>
          <w:sz w:val="40"/>
        </w:rPr>
      </w:pPr>
      <w:r>
        <w:rPr>
          <w:color w:val="000009"/>
          <w:sz w:val="40"/>
        </w:rPr>
        <w:t>To</w:t>
      </w:r>
      <w:r>
        <w:rPr>
          <w:color w:val="000009"/>
          <w:spacing w:val="-12"/>
          <w:sz w:val="40"/>
        </w:rPr>
        <w:t xml:space="preserve"> </w:t>
      </w:r>
      <w:r>
        <w:rPr>
          <w:color w:val="000009"/>
          <w:sz w:val="40"/>
        </w:rPr>
        <w:t>cater</w:t>
      </w:r>
      <w:r>
        <w:rPr>
          <w:color w:val="000009"/>
          <w:spacing w:val="-12"/>
          <w:sz w:val="40"/>
        </w:rPr>
        <w:t xml:space="preserve"> </w:t>
      </w:r>
      <w:r>
        <w:rPr>
          <w:color w:val="000009"/>
          <w:sz w:val="40"/>
        </w:rPr>
        <w:t>personal,</w:t>
      </w:r>
      <w:r>
        <w:rPr>
          <w:color w:val="000009"/>
          <w:spacing w:val="-12"/>
          <w:sz w:val="40"/>
        </w:rPr>
        <w:t xml:space="preserve"> </w:t>
      </w:r>
      <w:r>
        <w:rPr>
          <w:color w:val="000009"/>
          <w:sz w:val="40"/>
        </w:rPr>
        <w:t>professional</w:t>
      </w:r>
      <w:r>
        <w:rPr>
          <w:color w:val="000009"/>
          <w:spacing w:val="-12"/>
          <w:sz w:val="40"/>
        </w:rPr>
        <w:t xml:space="preserve"> </w:t>
      </w:r>
      <w:r>
        <w:rPr>
          <w:color w:val="000009"/>
          <w:sz w:val="40"/>
        </w:rPr>
        <w:t>and</w:t>
      </w:r>
      <w:r>
        <w:rPr>
          <w:color w:val="000009"/>
          <w:spacing w:val="-12"/>
          <w:sz w:val="40"/>
        </w:rPr>
        <w:t xml:space="preserve"> </w:t>
      </w:r>
      <w:r>
        <w:rPr>
          <w:color w:val="000009"/>
          <w:sz w:val="40"/>
        </w:rPr>
        <w:t>societal</w:t>
      </w:r>
      <w:r>
        <w:rPr>
          <w:color w:val="000009"/>
          <w:spacing w:val="-12"/>
          <w:sz w:val="40"/>
        </w:rPr>
        <w:t xml:space="preserve"> </w:t>
      </w:r>
      <w:r>
        <w:rPr>
          <w:color w:val="000009"/>
          <w:sz w:val="40"/>
        </w:rPr>
        <w:t>needs through quality education.</w:t>
      </w:r>
    </w:p>
    <w:p>
      <w:pPr>
        <w:spacing w:line="273" w:lineRule="auto"/>
        <w:rPr>
          <w:rFonts w:ascii="Tahoma" w:hAnsi="Tahoma"/>
          <w:sz w:val="40"/>
        </w:rPr>
        <w:sectPr>
          <w:pgSz w:w="11920" w:h="16840"/>
          <w:pgMar w:top="1480" w:right="500" w:bottom="280" w:left="1040" w:header="720" w:footer="720" w:gutter="0"/>
          <w:cols w:space="720" w:num="1"/>
        </w:sectPr>
      </w:pPr>
    </w:p>
    <w:p>
      <w:pPr>
        <w:spacing w:before="83"/>
        <w:ind w:left="400"/>
        <w:rPr>
          <w:b/>
          <w:sz w:val="32"/>
        </w:rPr>
      </w:pPr>
      <w:r>
        <w:rPr>
          <w:b/>
          <w:color w:val="000009"/>
          <w:sz w:val="32"/>
        </w:rPr>
        <w:t>Department</w:t>
      </w:r>
      <w:r>
        <w:rPr>
          <w:b/>
          <w:color w:val="000009"/>
          <w:spacing w:val="-10"/>
          <w:sz w:val="32"/>
        </w:rPr>
        <w:t xml:space="preserve"> </w:t>
      </w:r>
      <w:r>
        <w:rPr>
          <w:b/>
          <w:color w:val="000009"/>
          <w:spacing w:val="-2"/>
          <w:sz w:val="32"/>
        </w:rPr>
        <w:t>Vision:</w:t>
      </w:r>
    </w:p>
    <w:p>
      <w:pPr>
        <w:spacing w:before="255" w:line="276" w:lineRule="auto"/>
        <w:ind w:left="400" w:right="954"/>
        <w:jc w:val="both"/>
        <w:rPr>
          <w:sz w:val="28"/>
        </w:rPr>
      </w:pPr>
      <w:r>
        <w:rPr>
          <w:color w:val="000009"/>
          <w:sz w:val="28"/>
        </w:rPr>
        <w:t>To foster proficient artificial</w:t>
      </w:r>
      <w:r>
        <w:rPr>
          <w:color w:val="000009"/>
          <w:spacing w:val="-7"/>
          <w:sz w:val="28"/>
        </w:rPr>
        <w:t xml:space="preserve"> </w:t>
      </w:r>
      <w:r>
        <w:rPr>
          <w:color w:val="000009"/>
          <w:sz w:val="28"/>
        </w:rPr>
        <w:t>intelligence</w:t>
      </w:r>
      <w:r>
        <w:rPr>
          <w:color w:val="000009"/>
          <w:spacing w:val="-7"/>
          <w:sz w:val="28"/>
        </w:rPr>
        <w:t xml:space="preserve"> </w:t>
      </w:r>
      <w:r>
        <w:rPr>
          <w:color w:val="000009"/>
          <w:sz w:val="28"/>
        </w:rPr>
        <w:t>and</w:t>
      </w:r>
      <w:r>
        <w:rPr>
          <w:color w:val="000009"/>
          <w:spacing w:val="-7"/>
          <w:sz w:val="28"/>
        </w:rPr>
        <w:t xml:space="preserve"> </w:t>
      </w:r>
      <w:r>
        <w:rPr>
          <w:color w:val="000009"/>
          <w:sz w:val="28"/>
        </w:rPr>
        <w:t>data</w:t>
      </w:r>
      <w:r>
        <w:rPr>
          <w:color w:val="000009"/>
          <w:spacing w:val="-7"/>
          <w:sz w:val="28"/>
        </w:rPr>
        <w:t xml:space="preserve"> </w:t>
      </w:r>
      <w:r>
        <w:rPr>
          <w:color w:val="000009"/>
          <w:sz w:val="28"/>
        </w:rPr>
        <w:t>science</w:t>
      </w:r>
      <w:r>
        <w:rPr>
          <w:color w:val="000009"/>
          <w:spacing w:val="-7"/>
          <w:sz w:val="28"/>
        </w:rPr>
        <w:t xml:space="preserve"> </w:t>
      </w:r>
      <w:r>
        <w:rPr>
          <w:color w:val="000009"/>
          <w:sz w:val="28"/>
        </w:rPr>
        <w:t>professionals,</w:t>
      </w:r>
      <w:r>
        <w:rPr>
          <w:color w:val="000009"/>
          <w:spacing w:val="-7"/>
          <w:sz w:val="28"/>
        </w:rPr>
        <w:t xml:space="preserve"> </w:t>
      </w:r>
      <w:r>
        <w:rPr>
          <w:color w:val="000009"/>
          <w:sz w:val="28"/>
        </w:rPr>
        <w:t>making remarkable contributions to industry and society.</w:t>
      </w:r>
    </w:p>
    <w:p>
      <w:pPr>
        <w:spacing w:before="200"/>
        <w:ind w:left="400"/>
        <w:rPr>
          <w:b/>
          <w:sz w:val="32"/>
        </w:rPr>
      </w:pPr>
      <w:r>
        <w:rPr>
          <w:b/>
          <w:color w:val="000009"/>
          <w:sz w:val="32"/>
        </w:rPr>
        <w:t>Department</w:t>
      </w:r>
      <w:r>
        <w:rPr>
          <w:b/>
          <w:color w:val="000009"/>
          <w:spacing w:val="-10"/>
          <w:sz w:val="32"/>
        </w:rPr>
        <w:t xml:space="preserve"> </w:t>
      </w:r>
      <w:r>
        <w:rPr>
          <w:b/>
          <w:color w:val="000009"/>
          <w:spacing w:val="-2"/>
          <w:sz w:val="32"/>
        </w:rPr>
        <w:t>Mission:</w:t>
      </w:r>
    </w:p>
    <w:p>
      <w:pPr>
        <w:pStyle w:val="8"/>
        <w:numPr>
          <w:ilvl w:val="0"/>
          <w:numId w:val="1"/>
        </w:numPr>
        <w:tabs>
          <w:tab w:val="left" w:pos="1120"/>
        </w:tabs>
        <w:spacing w:before="238" w:line="273" w:lineRule="auto"/>
        <w:ind w:right="959"/>
        <w:rPr>
          <w:rFonts w:ascii="Tahoma" w:hAnsi="Tahoma"/>
          <w:color w:val="000009"/>
          <w:sz w:val="28"/>
        </w:rPr>
      </w:pPr>
      <w:r>
        <w:rPr>
          <w:color w:val="000009"/>
          <w:sz w:val="28"/>
        </w:rPr>
        <w:t>To encourage innovation and creativity with rational thinking for solving the challenges in emerging areas.</w:t>
      </w:r>
    </w:p>
    <w:p>
      <w:pPr>
        <w:pStyle w:val="8"/>
        <w:numPr>
          <w:ilvl w:val="0"/>
          <w:numId w:val="1"/>
        </w:numPr>
        <w:tabs>
          <w:tab w:val="left" w:pos="1120"/>
        </w:tabs>
        <w:spacing w:line="273" w:lineRule="auto"/>
        <w:ind w:right="961"/>
        <w:rPr>
          <w:rFonts w:ascii="Tahoma" w:hAnsi="Tahoma"/>
          <w:color w:val="000009"/>
          <w:sz w:val="28"/>
        </w:rPr>
      </w:pPr>
      <w:r>
        <w:rPr>
          <w:color w:val="000009"/>
          <w:sz w:val="28"/>
        </w:rPr>
        <w:t>To</w:t>
      </w:r>
      <w:r>
        <w:rPr>
          <w:color w:val="000009"/>
          <w:spacing w:val="80"/>
          <w:sz w:val="28"/>
        </w:rPr>
        <w:t xml:space="preserve"> </w:t>
      </w:r>
      <w:r>
        <w:rPr>
          <w:color w:val="000009"/>
          <w:sz w:val="28"/>
        </w:rPr>
        <w:t>inculcate</w:t>
      </w:r>
      <w:r>
        <w:rPr>
          <w:color w:val="000009"/>
          <w:spacing w:val="80"/>
          <w:sz w:val="28"/>
        </w:rPr>
        <w:t xml:space="preserve"> </w:t>
      </w:r>
      <w:r>
        <w:rPr>
          <w:color w:val="000009"/>
          <w:sz w:val="28"/>
        </w:rPr>
        <w:t>standard</w:t>
      </w:r>
      <w:r>
        <w:rPr>
          <w:color w:val="000009"/>
          <w:spacing w:val="80"/>
          <w:sz w:val="28"/>
        </w:rPr>
        <w:t xml:space="preserve"> </w:t>
      </w:r>
      <w:r>
        <w:rPr>
          <w:color w:val="000009"/>
          <w:sz w:val="28"/>
        </w:rPr>
        <w:t>industrial</w:t>
      </w:r>
      <w:r>
        <w:rPr>
          <w:color w:val="000009"/>
          <w:spacing w:val="80"/>
          <w:sz w:val="28"/>
        </w:rPr>
        <w:t xml:space="preserve"> </w:t>
      </w:r>
      <w:r>
        <w:rPr>
          <w:color w:val="000009"/>
          <w:sz w:val="28"/>
        </w:rPr>
        <w:t>practices</w:t>
      </w:r>
      <w:r>
        <w:rPr>
          <w:color w:val="000009"/>
          <w:spacing w:val="80"/>
          <w:sz w:val="28"/>
        </w:rPr>
        <w:t xml:space="preserve"> </w:t>
      </w:r>
      <w:r>
        <w:rPr>
          <w:color w:val="000009"/>
          <w:sz w:val="28"/>
        </w:rPr>
        <w:t>and</w:t>
      </w:r>
      <w:r>
        <w:rPr>
          <w:color w:val="000009"/>
          <w:spacing w:val="80"/>
          <w:sz w:val="28"/>
        </w:rPr>
        <w:t xml:space="preserve"> </w:t>
      </w:r>
      <w:r>
        <w:rPr>
          <w:color w:val="000009"/>
          <w:sz w:val="28"/>
        </w:rPr>
        <w:t>security</w:t>
      </w:r>
      <w:r>
        <w:rPr>
          <w:color w:val="000009"/>
          <w:spacing w:val="80"/>
          <w:sz w:val="28"/>
        </w:rPr>
        <w:t xml:space="preserve"> </w:t>
      </w:r>
      <w:r>
        <w:rPr>
          <w:color w:val="000009"/>
          <w:sz w:val="28"/>
        </w:rPr>
        <w:t>norms</w:t>
      </w:r>
      <w:r>
        <w:rPr>
          <w:color w:val="000009"/>
          <w:spacing w:val="80"/>
          <w:sz w:val="28"/>
        </w:rPr>
        <w:t xml:space="preserve"> </w:t>
      </w:r>
      <w:r>
        <w:rPr>
          <w:color w:val="000009"/>
          <w:sz w:val="28"/>
        </w:rPr>
        <w:t>while dealing with Data.</w:t>
      </w:r>
    </w:p>
    <w:p>
      <w:pPr>
        <w:pStyle w:val="8"/>
        <w:numPr>
          <w:ilvl w:val="0"/>
          <w:numId w:val="1"/>
        </w:numPr>
        <w:tabs>
          <w:tab w:val="left" w:pos="1120"/>
        </w:tabs>
        <w:spacing w:line="273" w:lineRule="auto"/>
        <w:ind w:right="966"/>
        <w:rPr>
          <w:rFonts w:ascii="Tahoma" w:hAnsi="Tahoma"/>
          <w:color w:val="000009"/>
          <w:sz w:val="28"/>
        </w:rPr>
      </w:pPr>
      <w:r>
        <w:rPr>
          <w:color w:val="000009"/>
          <w:sz w:val="28"/>
        </w:rPr>
        <w:t>To</w:t>
      </w:r>
      <w:r>
        <w:rPr>
          <w:color w:val="000009"/>
          <w:spacing w:val="37"/>
          <w:sz w:val="28"/>
        </w:rPr>
        <w:t xml:space="preserve"> </w:t>
      </w:r>
      <w:r>
        <w:rPr>
          <w:color w:val="000009"/>
          <w:sz w:val="28"/>
        </w:rPr>
        <w:t>develop</w:t>
      </w:r>
      <w:r>
        <w:rPr>
          <w:color w:val="000009"/>
          <w:spacing w:val="37"/>
          <w:sz w:val="28"/>
        </w:rPr>
        <w:t xml:space="preserve"> </w:t>
      </w:r>
      <w:r>
        <w:rPr>
          <w:color w:val="000009"/>
          <w:sz w:val="28"/>
        </w:rPr>
        <w:t>sustainable</w:t>
      </w:r>
      <w:r>
        <w:rPr>
          <w:color w:val="000009"/>
          <w:spacing w:val="37"/>
          <w:sz w:val="28"/>
        </w:rPr>
        <w:t xml:space="preserve"> </w:t>
      </w:r>
      <w:r>
        <w:rPr>
          <w:color w:val="000009"/>
          <w:sz w:val="28"/>
        </w:rPr>
        <w:t>Artificial</w:t>
      </w:r>
      <w:r>
        <w:rPr>
          <w:color w:val="000009"/>
          <w:spacing w:val="37"/>
          <w:sz w:val="28"/>
        </w:rPr>
        <w:t xml:space="preserve"> </w:t>
      </w:r>
      <w:r>
        <w:rPr>
          <w:color w:val="000009"/>
          <w:sz w:val="28"/>
        </w:rPr>
        <w:t>Intelligence systems for the benefit of various sectors.</w:t>
      </w:r>
    </w:p>
    <w:p>
      <w:pPr>
        <w:spacing w:before="178"/>
        <w:ind w:left="400"/>
        <w:rPr>
          <w:b/>
          <w:sz w:val="32"/>
        </w:rPr>
      </w:pPr>
      <w:r>
        <w:rPr>
          <w:b/>
          <w:sz w:val="32"/>
        </w:rPr>
        <w:t>Program</w:t>
      </w:r>
      <w:r>
        <w:rPr>
          <w:b/>
          <w:spacing w:val="-10"/>
          <w:sz w:val="32"/>
        </w:rPr>
        <w:t xml:space="preserve"> </w:t>
      </w:r>
      <w:r>
        <w:rPr>
          <w:b/>
          <w:sz w:val="32"/>
        </w:rPr>
        <w:t>Specific</w:t>
      </w:r>
      <w:r>
        <w:rPr>
          <w:b/>
          <w:spacing w:val="-9"/>
          <w:sz w:val="32"/>
        </w:rPr>
        <w:t xml:space="preserve"> </w:t>
      </w:r>
      <w:r>
        <w:rPr>
          <w:b/>
          <w:sz w:val="32"/>
        </w:rPr>
        <w:t>Outcomes</w:t>
      </w:r>
      <w:r>
        <w:rPr>
          <w:b/>
          <w:spacing w:val="-9"/>
          <w:sz w:val="32"/>
        </w:rPr>
        <w:t xml:space="preserve"> </w:t>
      </w:r>
      <w:r>
        <w:rPr>
          <w:b/>
          <w:spacing w:val="-2"/>
          <w:sz w:val="32"/>
        </w:rPr>
        <w:t>(PSOs):</w:t>
      </w:r>
    </w:p>
    <w:p>
      <w:pPr>
        <w:spacing w:before="255" w:line="276" w:lineRule="auto"/>
        <w:ind w:left="400" w:right="955"/>
        <w:jc w:val="both"/>
        <w:rPr>
          <w:sz w:val="28"/>
        </w:rPr>
      </w:pPr>
      <w:r>
        <w:rPr>
          <w:color w:val="000009"/>
          <w:sz w:val="28"/>
        </w:rPr>
        <w:t>PSO1: Analyze the current trends in the field of Artificial Intelligence &amp; Data Science and convey their findings by presenting / publishing at a national / international forum.</w:t>
      </w:r>
    </w:p>
    <w:p>
      <w:pPr>
        <w:pStyle w:val="5"/>
        <w:spacing w:before="48"/>
        <w:rPr>
          <w:sz w:val="28"/>
        </w:rPr>
      </w:pPr>
    </w:p>
    <w:p>
      <w:pPr>
        <w:spacing w:before="1" w:line="276" w:lineRule="auto"/>
        <w:ind w:left="400" w:right="958"/>
        <w:jc w:val="both"/>
        <w:rPr>
          <w:sz w:val="28"/>
        </w:rPr>
      </w:pPr>
      <w:r>
        <w:rPr>
          <w:color w:val="000009"/>
          <w:sz w:val="28"/>
        </w:rPr>
        <w:t>PSO2: Design and develop Artificial Intelligence &amp; Data Science based solutions and applications for problems in the different domains catering to industry and society.</w:t>
      </w:r>
    </w:p>
    <w:p>
      <w:pPr>
        <w:pStyle w:val="5"/>
        <w:spacing w:before="48"/>
        <w:rPr>
          <w:sz w:val="28"/>
        </w:rPr>
      </w:pPr>
    </w:p>
    <w:p>
      <w:pPr>
        <w:ind w:left="400"/>
        <w:rPr>
          <w:b/>
          <w:sz w:val="32"/>
        </w:rPr>
      </w:pPr>
      <w:r>
        <w:rPr>
          <w:b/>
          <w:color w:val="000009"/>
          <w:sz w:val="32"/>
        </w:rPr>
        <w:t>Program</w:t>
      </w:r>
      <w:r>
        <w:rPr>
          <w:b/>
          <w:color w:val="000009"/>
          <w:spacing w:val="-10"/>
          <w:sz w:val="32"/>
        </w:rPr>
        <w:t xml:space="preserve"> </w:t>
      </w:r>
      <w:r>
        <w:rPr>
          <w:b/>
          <w:color w:val="000009"/>
          <w:sz w:val="32"/>
        </w:rPr>
        <w:t>Outcomes</w:t>
      </w:r>
      <w:r>
        <w:rPr>
          <w:b/>
          <w:color w:val="000009"/>
          <w:spacing w:val="-10"/>
          <w:sz w:val="32"/>
        </w:rPr>
        <w:t xml:space="preserve"> </w:t>
      </w:r>
      <w:r>
        <w:rPr>
          <w:b/>
          <w:color w:val="000009"/>
          <w:spacing w:val="-2"/>
          <w:sz w:val="32"/>
        </w:rPr>
        <w:t>(POs):</w:t>
      </w:r>
    </w:p>
    <w:p>
      <w:pPr>
        <w:pStyle w:val="5"/>
        <w:spacing w:before="255"/>
        <w:ind w:left="400"/>
        <w:jc w:val="both"/>
      </w:pPr>
      <w:r>
        <w:rPr>
          <w:color w:val="000009"/>
        </w:rPr>
        <w:t xml:space="preserve">Engineering Graduates will be able </w:t>
      </w:r>
      <w:r>
        <w:rPr>
          <w:color w:val="000009"/>
          <w:spacing w:val="-5"/>
        </w:rPr>
        <w:t>to:</w:t>
      </w:r>
    </w:p>
    <w:p>
      <w:pPr>
        <w:pStyle w:val="8"/>
        <w:numPr>
          <w:ilvl w:val="0"/>
          <w:numId w:val="2"/>
        </w:numPr>
        <w:tabs>
          <w:tab w:val="left" w:pos="760"/>
        </w:tabs>
        <w:spacing w:before="146"/>
        <w:ind w:right="957"/>
        <w:jc w:val="both"/>
        <w:rPr>
          <w:sz w:val="24"/>
        </w:rPr>
      </w:pPr>
      <w:r>
        <w:rPr>
          <w:b/>
          <w:color w:val="000009"/>
          <w:sz w:val="24"/>
        </w:rPr>
        <w:t xml:space="preserve">PO1. Engineering knowledge: </w:t>
      </w:r>
      <w:r>
        <w:rPr>
          <w:color w:val="000009"/>
          <w:sz w:val="24"/>
        </w:rPr>
        <w:t>Apply the knowledge of mathematics, science, engineering fundamentals, and an engineering specialization to the solution of complex engineering problems.</w:t>
      </w:r>
    </w:p>
    <w:p>
      <w:pPr>
        <w:pStyle w:val="8"/>
        <w:numPr>
          <w:ilvl w:val="0"/>
          <w:numId w:val="2"/>
        </w:numPr>
        <w:tabs>
          <w:tab w:val="left" w:pos="760"/>
        </w:tabs>
        <w:spacing w:before="105"/>
        <w:ind w:right="955"/>
        <w:jc w:val="both"/>
        <w:rPr>
          <w:sz w:val="24"/>
        </w:rPr>
      </w:pPr>
      <w:r>
        <w:rPr>
          <w:b/>
          <w:color w:val="000009"/>
          <w:sz w:val="24"/>
        </w:rPr>
        <w:t xml:space="preserve">PO2. Problem analysis: </w:t>
      </w:r>
      <w:r>
        <w:rPr>
          <w:color w:val="000009"/>
          <w:sz w:val="24"/>
        </w:rPr>
        <w:t>Identify, formulate, review research literature, and analyze complex</w:t>
      </w:r>
      <w:r>
        <w:rPr>
          <w:color w:val="000009"/>
          <w:spacing w:val="-4"/>
          <w:sz w:val="24"/>
        </w:rPr>
        <w:t xml:space="preserve"> </w:t>
      </w:r>
      <w:r>
        <w:rPr>
          <w:color w:val="000009"/>
          <w:sz w:val="24"/>
        </w:rPr>
        <w:t>engineering</w:t>
      </w:r>
      <w:r>
        <w:rPr>
          <w:color w:val="000009"/>
          <w:spacing w:val="-4"/>
          <w:sz w:val="24"/>
        </w:rPr>
        <w:t xml:space="preserve"> </w:t>
      </w:r>
      <w:r>
        <w:rPr>
          <w:color w:val="000009"/>
          <w:sz w:val="24"/>
        </w:rPr>
        <w:t>problems</w:t>
      </w:r>
      <w:r>
        <w:rPr>
          <w:color w:val="000009"/>
          <w:spacing w:val="-4"/>
          <w:sz w:val="24"/>
        </w:rPr>
        <w:t xml:space="preserve"> </w:t>
      </w:r>
      <w:r>
        <w:rPr>
          <w:color w:val="000009"/>
          <w:sz w:val="24"/>
        </w:rPr>
        <w:t>reaching</w:t>
      </w:r>
      <w:r>
        <w:rPr>
          <w:color w:val="000009"/>
          <w:spacing w:val="-4"/>
          <w:sz w:val="24"/>
        </w:rPr>
        <w:t xml:space="preserve"> </w:t>
      </w:r>
      <w:r>
        <w:rPr>
          <w:color w:val="000009"/>
          <w:sz w:val="24"/>
        </w:rPr>
        <w:t>substantiated</w:t>
      </w:r>
      <w:r>
        <w:rPr>
          <w:color w:val="000009"/>
          <w:spacing w:val="-4"/>
          <w:sz w:val="24"/>
        </w:rPr>
        <w:t xml:space="preserve"> </w:t>
      </w:r>
      <w:r>
        <w:rPr>
          <w:color w:val="000009"/>
          <w:sz w:val="24"/>
        </w:rPr>
        <w:t>conclusions</w:t>
      </w:r>
      <w:r>
        <w:rPr>
          <w:color w:val="000009"/>
          <w:spacing w:val="-4"/>
          <w:sz w:val="24"/>
        </w:rPr>
        <w:t xml:space="preserve"> </w:t>
      </w:r>
      <w:r>
        <w:rPr>
          <w:color w:val="000009"/>
          <w:sz w:val="24"/>
        </w:rPr>
        <w:t>using</w:t>
      </w:r>
      <w:r>
        <w:rPr>
          <w:color w:val="000009"/>
          <w:spacing w:val="-4"/>
          <w:sz w:val="24"/>
        </w:rPr>
        <w:t xml:space="preserve"> </w:t>
      </w:r>
      <w:r>
        <w:rPr>
          <w:color w:val="000009"/>
          <w:sz w:val="24"/>
        </w:rPr>
        <w:t>first</w:t>
      </w:r>
      <w:r>
        <w:rPr>
          <w:color w:val="000009"/>
          <w:spacing w:val="-4"/>
          <w:sz w:val="24"/>
        </w:rPr>
        <w:t xml:space="preserve"> </w:t>
      </w:r>
      <w:r>
        <w:rPr>
          <w:color w:val="000009"/>
          <w:sz w:val="24"/>
        </w:rPr>
        <w:t>principles</w:t>
      </w:r>
      <w:r>
        <w:rPr>
          <w:color w:val="000009"/>
          <w:spacing w:val="-4"/>
          <w:sz w:val="24"/>
        </w:rPr>
        <w:t xml:space="preserve"> </w:t>
      </w:r>
      <w:r>
        <w:rPr>
          <w:color w:val="000009"/>
          <w:sz w:val="24"/>
        </w:rPr>
        <w:t>of mathematics, natural sciences, and engineering sciences.</w:t>
      </w:r>
    </w:p>
    <w:p>
      <w:pPr>
        <w:pStyle w:val="8"/>
        <w:numPr>
          <w:ilvl w:val="0"/>
          <w:numId w:val="2"/>
        </w:numPr>
        <w:tabs>
          <w:tab w:val="left" w:pos="760"/>
        </w:tabs>
        <w:spacing w:before="105"/>
        <w:ind w:right="955"/>
        <w:jc w:val="both"/>
        <w:rPr>
          <w:sz w:val="24"/>
        </w:rPr>
      </w:pPr>
      <w:r>
        <w:rPr>
          <w:b/>
          <w:color w:val="000009"/>
          <w:sz w:val="24"/>
        </w:rPr>
        <w:t xml:space="preserve">PO3. Design/development of solutions: </w:t>
      </w:r>
      <w:r>
        <w:rPr>
          <w:color w:val="000009"/>
          <w:sz w:val="24"/>
        </w:rPr>
        <w:t>Design solutions for complex engineering problems and design system components or processes that meet the specified needs</w:t>
      </w:r>
      <w:r>
        <w:rPr>
          <w:color w:val="000009"/>
          <w:spacing w:val="-3"/>
          <w:sz w:val="24"/>
        </w:rPr>
        <w:t xml:space="preserve"> </w:t>
      </w:r>
      <w:r>
        <w:rPr>
          <w:color w:val="000009"/>
          <w:sz w:val="24"/>
        </w:rPr>
        <w:t>with appropriate consideration for the public health and safety, and the cultural, societal, and environmental considerations.</w:t>
      </w:r>
    </w:p>
    <w:p>
      <w:pPr>
        <w:pStyle w:val="8"/>
        <w:numPr>
          <w:ilvl w:val="0"/>
          <w:numId w:val="2"/>
        </w:numPr>
        <w:tabs>
          <w:tab w:val="left" w:pos="760"/>
        </w:tabs>
        <w:spacing w:before="105"/>
        <w:ind w:right="960"/>
        <w:jc w:val="both"/>
        <w:rPr>
          <w:sz w:val="24"/>
        </w:rPr>
      </w:pPr>
      <w:r>
        <w:rPr>
          <w:b/>
          <w:color w:val="000009"/>
          <w:sz w:val="24"/>
        </w:rPr>
        <w:t>PO4. Conduct investigations</w:t>
      </w:r>
      <w:r>
        <w:rPr>
          <w:b/>
          <w:color w:val="000009"/>
          <w:spacing w:val="-4"/>
          <w:sz w:val="24"/>
        </w:rPr>
        <w:t xml:space="preserve"> </w:t>
      </w:r>
      <w:r>
        <w:rPr>
          <w:b/>
          <w:color w:val="000009"/>
          <w:sz w:val="24"/>
        </w:rPr>
        <w:t>of</w:t>
      </w:r>
      <w:r>
        <w:rPr>
          <w:b/>
          <w:color w:val="000009"/>
          <w:spacing w:val="-4"/>
          <w:sz w:val="24"/>
        </w:rPr>
        <w:t xml:space="preserve"> </w:t>
      </w:r>
      <w:r>
        <w:rPr>
          <w:b/>
          <w:color w:val="000009"/>
          <w:sz w:val="24"/>
        </w:rPr>
        <w:t>complex</w:t>
      </w:r>
      <w:r>
        <w:rPr>
          <w:b/>
          <w:color w:val="000009"/>
          <w:spacing w:val="-4"/>
          <w:sz w:val="24"/>
        </w:rPr>
        <w:t xml:space="preserve"> </w:t>
      </w:r>
      <w:r>
        <w:rPr>
          <w:b/>
          <w:color w:val="000009"/>
          <w:sz w:val="24"/>
        </w:rPr>
        <w:t>problems:</w:t>
      </w:r>
      <w:r>
        <w:rPr>
          <w:b/>
          <w:color w:val="000009"/>
          <w:spacing w:val="-4"/>
          <w:sz w:val="24"/>
        </w:rPr>
        <w:t xml:space="preserve"> </w:t>
      </w:r>
      <w:r>
        <w:rPr>
          <w:color w:val="000009"/>
          <w:sz w:val="24"/>
        </w:rPr>
        <w:t>Use</w:t>
      </w:r>
      <w:r>
        <w:rPr>
          <w:color w:val="000009"/>
          <w:spacing w:val="-4"/>
          <w:sz w:val="24"/>
        </w:rPr>
        <w:t xml:space="preserve"> </w:t>
      </w:r>
      <w:r>
        <w:rPr>
          <w:color w:val="000009"/>
          <w:sz w:val="24"/>
        </w:rPr>
        <w:t>research-based</w:t>
      </w:r>
      <w:r>
        <w:rPr>
          <w:color w:val="000009"/>
          <w:spacing w:val="-4"/>
          <w:sz w:val="24"/>
        </w:rPr>
        <w:t xml:space="preserve"> </w:t>
      </w:r>
      <w:r>
        <w:rPr>
          <w:color w:val="000009"/>
          <w:sz w:val="24"/>
        </w:rPr>
        <w:t>knowledge</w:t>
      </w:r>
      <w:r>
        <w:rPr>
          <w:color w:val="000009"/>
          <w:spacing w:val="-4"/>
          <w:sz w:val="24"/>
        </w:rPr>
        <w:t xml:space="preserve"> </w:t>
      </w:r>
      <w:r>
        <w:rPr>
          <w:color w:val="000009"/>
          <w:sz w:val="24"/>
        </w:rPr>
        <w:t>and research</w:t>
      </w:r>
      <w:r>
        <w:rPr>
          <w:color w:val="000009"/>
          <w:spacing w:val="-4"/>
          <w:sz w:val="24"/>
        </w:rPr>
        <w:t xml:space="preserve"> </w:t>
      </w:r>
      <w:r>
        <w:rPr>
          <w:color w:val="000009"/>
          <w:sz w:val="24"/>
        </w:rPr>
        <w:t>methods</w:t>
      </w:r>
      <w:r>
        <w:rPr>
          <w:color w:val="000009"/>
          <w:spacing w:val="-4"/>
          <w:sz w:val="24"/>
        </w:rPr>
        <w:t xml:space="preserve"> </w:t>
      </w:r>
      <w:r>
        <w:rPr>
          <w:color w:val="000009"/>
          <w:sz w:val="24"/>
        </w:rPr>
        <w:t>including</w:t>
      </w:r>
      <w:r>
        <w:rPr>
          <w:color w:val="000009"/>
          <w:spacing w:val="-4"/>
          <w:sz w:val="24"/>
        </w:rPr>
        <w:t xml:space="preserve"> </w:t>
      </w:r>
      <w:r>
        <w:rPr>
          <w:color w:val="000009"/>
          <w:sz w:val="24"/>
        </w:rPr>
        <w:t>design</w:t>
      </w:r>
      <w:r>
        <w:rPr>
          <w:color w:val="000009"/>
          <w:spacing w:val="-4"/>
          <w:sz w:val="24"/>
        </w:rPr>
        <w:t xml:space="preserve"> </w:t>
      </w:r>
      <w:r>
        <w:rPr>
          <w:color w:val="000009"/>
          <w:sz w:val="24"/>
        </w:rPr>
        <w:t>of</w:t>
      </w:r>
      <w:r>
        <w:rPr>
          <w:color w:val="000009"/>
          <w:spacing w:val="-4"/>
          <w:sz w:val="24"/>
        </w:rPr>
        <w:t xml:space="preserve"> </w:t>
      </w:r>
      <w:r>
        <w:rPr>
          <w:color w:val="000009"/>
          <w:sz w:val="24"/>
        </w:rPr>
        <w:t>experiments,</w:t>
      </w:r>
      <w:r>
        <w:rPr>
          <w:color w:val="000009"/>
          <w:spacing w:val="-4"/>
          <w:sz w:val="24"/>
        </w:rPr>
        <w:t xml:space="preserve"> </w:t>
      </w:r>
      <w:r>
        <w:rPr>
          <w:color w:val="000009"/>
          <w:sz w:val="24"/>
        </w:rPr>
        <w:t>analysis</w:t>
      </w:r>
      <w:r>
        <w:rPr>
          <w:color w:val="000009"/>
          <w:spacing w:val="-4"/>
          <w:sz w:val="24"/>
        </w:rPr>
        <w:t xml:space="preserve"> </w:t>
      </w:r>
      <w:r>
        <w:rPr>
          <w:color w:val="000009"/>
          <w:sz w:val="24"/>
        </w:rPr>
        <w:t>and</w:t>
      </w:r>
      <w:r>
        <w:rPr>
          <w:color w:val="000009"/>
          <w:spacing w:val="-4"/>
          <w:sz w:val="24"/>
        </w:rPr>
        <w:t xml:space="preserve"> </w:t>
      </w:r>
      <w:r>
        <w:rPr>
          <w:color w:val="000009"/>
          <w:sz w:val="24"/>
        </w:rPr>
        <w:t>interpretation</w:t>
      </w:r>
      <w:r>
        <w:rPr>
          <w:color w:val="000009"/>
          <w:spacing w:val="-4"/>
          <w:sz w:val="24"/>
        </w:rPr>
        <w:t xml:space="preserve"> </w:t>
      </w:r>
      <w:r>
        <w:rPr>
          <w:color w:val="000009"/>
          <w:sz w:val="24"/>
        </w:rPr>
        <w:t>of</w:t>
      </w:r>
      <w:r>
        <w:rPr>
          <w:color w:val="000009"/>
          <w:spacing w:val="-4"/>
          <w:sz w:val="24"/>
        </w:rPr>
        <w:t xml:space="preserve"> </w:t>
      </w:r>
      <w:r>
        <w:rPr>
          <w:color w:val="000009"/>
          <w:sz w:val="24"/>
        </w:rPr>
        <w:t>data,</w:t>
      </w:r>
      <w:r>
        <w:rPr>
          <w:color w:val="000009"/>
          <w:spacing w:val="-4"/>
          <w:sz w:val="24"/>
        </w:rPr>
        <w:t xml:space="preserve"> </w:t>
      </w:r>
      <w:r>
        <w:rPr>
          <w:color w:val="000009"/>
          <w:sz w:val="24"/>
        </w:rPr>
        <w:t>and synthesis of the information to provide valid conclusions.</w:t>
      </w:r>
    </w:p>
    <w:p>
      <w:pPr>
        <w:jc w:val="both"/>
        <w:rPr>
          <w:sz w:val="24"/>
        </w:rPr>
        <w:sectPr>
          <w:headerReference r:id="rId3" w:type="default"/>
          <w:pgSz w:w="11920" w:h="16840"/>
          <w:pgMar w:top="2240" w:right="500" w:bottom="280" w:left="1040" w:header="1012" w:footer="0" w:gutter="0"/>
          <w:cols w:space="720" w:num="1"/>
        </w:sectPr>
      </w:pPr>
    </w:p>
    <w:p>
      <w:pPr>
        <w:pStyle w:val="8"/>
        <w:numPr>
          <w:ilvl w:val="0"/>
          <w:numId w:val="2"/>
        </w:numPr>
        <w:tabs>
          <w:tab w:val="left" w:pos="760"/>
        </w:tabs>
        <w:spacing w:before="68"/>
        <w:ind w:right="959"/>
        <w:jc w:val="both"/>
        <w:rPr>
          <w:sz w:val="24"/>
        </w:rPr>
      </w:pPr>
      <w:r>
        <w:rPr>
          <w:b/>
          <w:color w:val="000009"/>
          <w:sz w:val="24"/>
        </w:rPr>
        <w:t xml:space="preserve">PO5. Modern tool usage: </w:t>
      </w:r>
      <w:r>
        <w:rPr>
          <w:color w:val="000009"/>
          <w:sz w:val="24"/>
        </w:rPr>
        <w:t>Create, select, and apply appropriate techniques, resources, and modern engineering and IT tools including prediction and modeling to complex engineering activities with an understanding of the limitations.</w:t>
      </w:r>
    </w:p>
    <w:p>
      <w:pPr>
        <w:pStyle w:val="8"/>
        <w:numPr>
          <w:ilvl w:val="0"/>
          <w:numId w:val="2"/>
        </w:numPr>
        <w:tabs>
          <w:tab w:val="left" w:pos="760"/>
        </w:tabs>
        <w:spacing w:before="105"/>
        <w:ind w:right="954"/>
        <w:jc w:val="both"/>
        <w:rPr>
          <w:sz w:val="24"/>
        </w:rPr>
      </w:pPr>
      <w:r>
        <w:rPr>
          <w:b/>
          <w:color w:val="000009"/>
          <w:sz w:val="24"/>
        </w:rPr>
        <w:t>PO6. The engineer and</w:t>
      </w:r>
      <w:r>
        <w:rPr>
          <w:b/>
          <w:color w:val="000009"/>
          <w:spacing w:val="-3"/>
          <w:sz w:val="24"/>
        </w:rPr>
        <w:t xml:space="preserve"> </w:t>
      </w:r>
      <w:r>
        <w:rPr>
          <w:b/>
          <w:color w:val="000009"/>
          <w:sz w:val="24"/>
        </w:rPr>
        <w:t>society:</w:t>
      </w:r>
      <w:r>
        <w:rPr>
          <w:b/>
          <w:color w:val="000009"/>
          <w:spacing w:val="-3"/>
          <w:sz w:val="24"/>
        </w:rPr>
        <w:t xml:space="preserve"> </w:t>
      </w:r>
      <w:r>
        <w:rPr>
          <w:color w:val="000009"/>
          <w:sz w:val="24"/>
        </w:rPr>
        <w:t>Apply</w:t>
      </w:r>
      <w:r>
        <w:rPr>
          <w:color w:val="000009"/>
          <w:spacing w:val="-3"/>
          <w:sz w:val="24"/>
        </w:rPr>
        <w:t xml:space="preserve"> </w:t>
      </w:r>
      <w:r>
        <w:rPr>
          <w:color w:val="000009"/>
          <w:sz w:val="24"/>
        </w:rPr>
        <w:t>reasoning</w:t>
      </w:r>
      <w:r>
        <w:rPr>
          <w:color w:val="000009"/>
          <w:spacing w:val="-3"/>
          <w:sz w:val="24"/>
        </w:rPr>
        <w:t xml:space="preserve"> </w:t>
      </w:r>
      <w:r>
        <w:rPr>
          <w:color w:val="000009"/>
          <w:sz w:val="24"/>
        </w:rPr>
        <w:t>informed</w:t>
      </w:r>
      <w:r>
        <w:rPr>
          <w:color w:val="000009"/>
          <w:spacing w:val="-3"/>
          <w:sz w:val="24"/>
        </w:rPr>
        <w:t xml:space="preserve"> </w:t>
      </w:r>
      <w:r>
        <w:rPr>
          <w:color w:val="000009"/>
          <w:sz w:val="24"/>
        </w:rPr>
        <w:t>by</w:t>
      </w:r>
      <w:r>
        <w:rPr>
          <w:color w:val="000009"/>
          <w:spacing w:val="-3"/>
          <w:sz w:val="24"/>
        </w:rPr>
        <w:t xml:space="preserve"> </w:t>
      </w:r>
      <w:r>
        <w:rPr>
          <w:color w:val="000009"/>
          <w:sz w:val="24"/>
        </w:rPr>
        <w:t>the</w:t>
      </w:r>
      <w:r>
        <w:rPr>
          <w:color w:val="000009"/>
          <w:spacing w:val="-3"/>
          <w:sz w:val="24"/>
        </w:rPr>
        <w:t xml:space="preserve"> </w:t>
      </w:r>
      <w:r>
        <w:rPr>
          <w:color w:val="000009"/>
          <w:sz w:val="24"/>
        </w:rPr>
        <w:t>contextual</w:t>
      </w:r>
      <w:r>
        <w:rPr>
          <w:color w:val="000009"/>
          <w:spacing w:val="-3"/>
          <w:sz w:val="24"/>
        </w:rPr>
        <w:t xml:space="preserve"> </w:t>
      </w:r>
      <w:r>
        <w:rPr>
          <w:color w:val="000009"/>
          <w:sz w:val="24"/>
        </w:rPr>
        <w:t>knowledge to assess societal, health, safety, legal and cultural issues and the consequent responsibilities relevant to the professional engineering practice.</w:t>
      </w:r>
    </w:p>
    <w:p>
      <w:pPr>
        <w:pStyle w:val="8"/>
        <w:numPr>
          <w:ilvl w:val="0"/>
          <w:numId w:val="2"/>
        </w:numPr>
        <w:tabs>
          <w:tab w:val="left" w:pos="760"/>
        </w:tabs>
        <w:spacing w:before="105"/>
        <w:ind w:right="958"/>
        <w:jc w:val="both"/>
        <w:rPr>
          <w:sz w:val="24"/>
        </w:rPr>
      </w:pPr>
      <w:r>
        <w:rPr>
          <w:b/>
          <w:color w:val="000009"/>
          <w:sz w:val="24"/>
        </w:rPr>
        <w:t xml:space="preserve">PO7. Environment and sustainability: </w:t>
      </w:r>
      <w:r>
        <w:rPr>
          <w:color w:val="000009"/>
          <w:sz w:val="24"/>
        </w:rPr>
        <w:t>Understand the impact of the professional engineering solutions in societal and environmental contexts, and demonstrate the knowledge of, and need for sustainable development.</w:t>
      </w:r>
    </w:p>
    <w:p>
      <w:pPr>
        <w:pStyle w:val="8"/>
        <w:numPr>
          <w:ilvl w:val="0"/>
          <w:numId w:val="2"/>
        </w:numPr>
        <w:tabs>
          <w:tab w:val="left" w:pos="760"/>
        </w:tabs>
        <w:spacing w:before="105"/>
        <w:ind w:right="962"/>
        <w:jc w:val="both"/>
        <w:rPr>
          <w:sz w:val="24"/>
        </w:rPr>
      </w:pPr>
      <w:r>
        <w:rPr>
          <w:b/>
          <w:color w:val="000009"/>
          <w:sz w:val="24"/>
        </w:rPr>
        <w:t xml:space="preserve">PO8. Ethics: </w:t>
      </w:r>
      <w:r>
        <w:rPr>
          <w:color w:val="000009"/>
          <w:sz w:val="24"/>
        </w:rPr>
        <w:t>Apply ethical principles and commit to professional ethics and responsibilities and norms of the engineering practice.</w:t>
      </w:r>
    </w:p>
    <w:p>
      <w:pPr>
        <w:pStyle w:val="8"/>
        <w:numPr>
          <w:ilvl w:val="0"/>
          <w:numId w:val="2"/>
        </w:numPr>
        <w:tabs>
          <w:tab w:val="left" w:pos="760"/>
        </w:tabs>
        <w:spacing w:before="105"/>
        <w:ind w:right="961"/>
        <w:jc w:val="both"/>
        <w:rPr>
          <w:sz w:val="24"/>
        </w:rPr>
      </w:pPr>
      <w:r>
        <w:rPr>
          <w:b/>
          <w:color w:val="000009"/>
          <w:sz w:val="24"/>
        </w:rPr>
        <w:t xml:space="preserve">PO9. Individual and teamwork: </w:t>
      </w:r>
      <w:r>
        <w:rPr>
          <w:color w:val="000009"/>
          <w:sz w:val="24"/>
        </w:rPr>
        <w:t>Function effectively</w:t>
      </w:r>
      <w:r>
        <w:rPr>
          <w:color w:val="000009"/>
          <w:spacing w:val="-4"/>
          <w:sz w:val="24"/>
        </w:rPr>
        <w:t xml:space="preserve"> </w:t>
      </w:r>
      <w:r>
        <w:rPr>
          <w:color w:val="000009"/>
          <w:sz w:val="24"/>
        </w:rPr>
        <w:t>as</w:t>
      </w:r>
      <w:r>
        <w:rPr>
          <w:color w:val="000009"/>
          <w:spacing w:val="-4"/>
          <w:sz w:val="24"/>
        </w:rPr>
        <w:t xml:space="preserve"> </w:t>
      </w:r>
      <w:r>
        <w:rPr>
          <w:color w:val="000009"/>
          <w:sz w:val="24"/>
        </w:rPr>
        <w:t>an</w:t>
      </w:r>
      <w:r>
        <w:rPr>
          <w:color w:val="000009"/>
          <w:spacing w:val="-4"/>
          <w:sz w:val="24"/>
        </w:rPr>
        <w:t xml:space="preserve"> </w:t>
      </w:r>
      <w:r>
        <w:rPr>
          <w:color w:val="000009"/>
          <w:sz w:val="24"/>
        </w:rPr>
        <w:t>individual,</w:t>
      </w:r>
      <w:r>
        <w:rPr>
          <w:color w:val="000009"/>
          <w:spacing w:val="-4"/>
          <w:sz w:val="24"/>
        </w:rPr>
        <w:t xml:space="preserve"> </w:t>
      </w:r>
      <w:r>
        <w:rPr>
          <w:color w:val="000009"/>
          <w:sz w:val="24"/>
        </w:rPr>
        <w:t>and</w:t>
      </w:r>
      <w:r>
        <w:rPr>
          <w:color w:val="000009"/>
          <w:spacing w:val="-4"/>
          <w:sz w:val="24"/>
        </w:rPr>
        <w:t xml:space="preserve"> </w:t>
      </w:r>
      <w:r>
        <w:rPr>
          <w:color w:val="000009"/>
          <w:sz w:val="24"/>
        </w:rPr>
        <w:t>as</w:t>
      </w:r>
      <w:r>
        <w:rPr>
          <w:color w:val="000009"/>
          <w:spacing w:val="-4"/>
          <w:sz w:val="24"/>
        </w:rPr>
        <w:t xml:space="preserve"> </w:t>
      </w:r>
      <w:r>
        <w:rPr>
          <w:color w:val="000009"/>
          <w:sz w:val="24"/>
        </w:rPr>
        <w:t>a</w:t>
      </w:r>
      <w:r>
        <w:rPr>
          <w:color w:val="000009"/>
          <w:spacing w:val="-4"/>
          <w:sz w:val="24"/>
        </w:rPr>
        <w:t xml:space="preserve"> </w:t>
      </w:r>
      <w:r>
        <w:rPr>
          <w:color w:val="000009"/>
          <w:sz w:val="24"/>
        </w:rPr>
        <w:t>member or leader in diverse teams, and in multidisciplinary settings.</w:t>
      </w:r>
    </w:p>
    <w:p>
      <w:pPr>
        <w:pStyle w:val="8"/>
        <w:numPr>
          <w:ilvl w:val="0"/>
          <w:numId w:val="2"/>
        </w:numPr>
        <w:tabs>
          <w:tab w:val="left" w:pos="760"/>
        </w:tabs>
        <w:spacing w:before="105"/>
        <w:ind w:right="956"/>
        <w:jc w:val="both"/>
        <w:rPr>
          <w:sz w:val="24"/>
        </w:rPr>
      </w:pPr>
      <w:r>
        <w:rPr>
          <w:b/>
          <w:color w:val="000009"/>
          <w:sz w:val="24"/>
        </w:rPr>
        <w:t xml:space="preserve">PO10. Communication: </w:t>
      </w:r>
      <w:r>
        <w:rPr>
          <w:color w:val="000009"/>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8"/>
        <w:numPr>
          <w:ilvl w:val="0"/>
          <w:numId w:val="2"/>
        </w:numPr>
        <w:tabs>
          <w:tab w:val="left" w:pos="760"/>
        </w:tabs>
        <w:spacing w:before="105"/>
        <w:ind w:right="952"/>
        <w:jc w:val="both"/>
        <w:rPr>
          <w:sz w:val="24"/>
        </w:rPr>
      </w:pPr>
      <w:r>
        <w:rPr>
          <w:b/>
          <w:color w:val="000009"/>
          <w:sz w:val="24"/>
        </w:rPr>
        <w:t>PO11. Project management and</w:t>
      </w:r>
      <w:r>
        <w:rPr>
          <w:b/>
          <w:color w:val="000009"/>
          <w:spacing w:val="-6"/>
          <w:sz w:val="24"/>
        </w:rPr>
        <w:t xml:space="preserve"> </w:t>
      </w:r>
      <w:r>
        <w:rPr>
          <w:b/>
          <w:color w:val="000009"/>
          <w:sz w:val="24"/>
        </w:rPr>
        <w:t>finance:</w:t>
      </w:r>
      <w:r>
        <w:rPr>
          <w:b/>
          <w:color w:val="000009"/>
          <w:spacing w:val="-6"/>
          <w:sz w:val="24"/>
        </w:rPr>
        <w:t xml:space="preserve"> </w:t>
      </w:r>
      <w:r>
        <w:rPr>
          <w:color w:val="000009"/>
          <w:sz w:val="24"/>
        </w:rPr>
        <w:t>Demonstrate</w:t>
      </w:r>
      <w:r>
        <w:rPr>
          <w:color w:val="000009"/>
          <w:spacing w:val="-6"/>
          <w:sz w:val="24"/>
        </w:rPr>
        <w:t xml:space="preserve"> </w:t>
      </w:r>
      <w:r>
        <w:rPr>
          <w:color w:val="000009"/>
          <w:sz w:val="24"/>
        </w:rPr>
        <w:t>knowledge</w:t>
      </w:r>
      <w:r>
        <w:rPr>
          <w:color w:val="000009"/>
          <w:spacing w:val="-6"/>
          <w:sz w:val="24"/>
        </w:rPr>
        <w:t xml:space="preserve"> </w:t>
      </w:r>
      <w:r>
        <w:rPr>
          <w:color w:val="000009"/>
          <w:sz w:val="24"/>
        </w:rPr>
        <w:t>and</w:t>
      </w:r>
      <w:r>
        <w:rPr>
          <w:color w:val="000009"/>
          <w:spacing w:val="-6"/>
          <w:sz w:val="24"/>
        </w:rPr>
        <w:t xml:space="preserve"> </w:t>
      </w:r>
      <w:r>
        <w:rPr>
          <w:color w:val="000009"/>
          <w:sz w:val="24"/>
        </w:rPr>
        <w:t>understanding</w:t>
      </w:r>
      <w:r>
        <w:rPr>
          <w:color w:val="000009"/>
          <w:spacing w:val="-6"/>
          <w:sz w:val="24"/>
        </w:rPr>
        <w:t xml:space="preserve"> </w:t>
      </w:r>
      <w:r>
        <w:rPr>
          <w:color w:val="000009"/>
          <w:sz w:val="24"/>
        </w:rPr>
        <w:t>of the engineering and management principles and apply these to one’s own work, as a member and leader in a team, to manage projects and in multidisciplinary environments.</w:t>
      </w:r>
    </w:p>
    <w:p>
      <w:pPr>
        <w:pStyle w:val="8"/>
        <w:numPr>
          <w:ilvl w:val="0"/>
          <w:numId w:val="2"/>
        </w:numPr>
        <w:tabs>
          <w:tab w:val="left" w:pos="760"/>
        </w:tabs>
        <w:spacing w:before="105"/>
        <w:ind w:right="957"/>
        <w:jc w:val="both"/>
        <w:rPr>
          <w:sz w:val="24"/>
        </w:rPr>
      </w:pPr>
      <w:r>
        <w:rPr>
          <w:b/>
          <w:color w:val="000009"/>
          <w:sz w:val="24"/>
        </w:rPr>
        <w:t>PO12.</w:t>
      </w:r>
      <w:r>
        <w:rPr>
          <w:b/>
          <w:color w:val="000009"/>
          <w:spacing w:val="-3"/>
          <w:sz w:val="24"/>
        </w:rPr>
        <w:t xml:space="preserve"> </w:t>
      </w:r>
      <w:r>
        <w:rPr>
          <w:b/>
          <w:color w:val="000009"/>
          <w:sz w:val="24"/>
        </w:rPr>
        <w:t>Life-long</w:t>
      </w:r>
      <w:r>
        <w:rPr>
          <w:b/>
          <w:color w:val="000009"/>
          <w:spacing w:val="-3"/>
          <w:sz w:val="24"/>
        </w:rPr>
        <w:t xml:space="preserve"> </w:t>
      </w:r>
      <w:r>
        <w:rPr>
          <w:b/>
          <w:color w:val="000009"/>
          <w:sz w:val="24"/>
        </w:rPr>
        <w:t>learning:</w:t>
      </w:r>
      <w:r>
        <w:rPr>
          <w:b/>
          <w:color w:val="000009"/>
          <w:spacing w:val="-3"/>
          <w:sz w:val="24"/>
        </w:rPr>
        <w:t xml:space="preserve"> </w:t>
      </w:r>
      <w:r>
        <w:rPr>
          <w:color w:val="000009"/>
          <w:sz w:val="24"/>
        </w:rPr>
        <w:t>Recognize</w:t>
      </w:r>
      <w:r>
        <w:rPr>
          <w:color w:val="000009"/>
          <w:spacing w:val="-3"/>
          <w:sz w:val="24"/>
        </w:rPr>
        <w:t xml:space="preserve"> </w:t>
      </w:r>
      <w:r>
        <w:rPr>
          <w:color w:val="000009"/>
          <w:sz w:val="24"/>
        </w:rPr>
        <w:t>the</w:t>
      </w:r>
      <w:r>
        <w:rPr>
          <w:color w:val="000009"/>
          <w:spacing w:val="-3"/>
          <w:sz w:val="24"/>
        </w:rPr>
        <w:t xml:space="preserve"> </w:t>
      </w:r>
      <w:r>
        <w:rPr>
          <w:color w:val="000009"/>
          <w:sz w:val="24"/>
        </w:rPr>
        <w:t>need</w:t>
      </w:r>
      <w:r>
        <w:rPr>
          <w:color w:val="000009"/>
          <w:spacing w:val="-3"/>
          <w:sz w:val="24"/>
        </w:rPr>
        <w:t xml:space="preserve"> </w:t>
      </w:r>
      <w:r>
        <w:rPr>
          <w:color w:val="000009"/>
          <w:sz w:val="24"/>
        </w:rPr>
        <w:t>for</w:t>
      </w:r>
      <w:r>
        <w:rPr>
          <w:color w:val="000009"/>
          <w:spacing w:val="-3"/>
          <w:sz w:val="24"/>
        </w:rPr>
        <w:t xml:space="preserve"> </w:t>
      </w:r>
      <w:r>
        <w:rPr>
          <w:color w:val="000009"/>
          <w:sz w:val="24"/>
        </w:rPr>
        <w:t>and</w:t>
      </w:r>
      <w:r>
        <w:rPr>
          <w:color w:val="000009"/>
          <w:spacing w:val="-3"/>
          <w:sz w:val="24"/>
        </w:rPr>
        <w:t xml:space="preserve"> </w:t>
      </w:r>
      <w:r>
        <w:rPr>
          <w:color w:val="000009"/>
          <w:sz w:val="24"/>
        </w:rPr>
        <w:t>have</w:t>
      </w:r>
      <w:r>
        <w:rPr>
          <w:color w:val="000009"/>
          <w:spacing w:val="-3"/>
          <w:sz w:val="24"/>
        </w:rPr>
        <w:t xml:space="preserve"> </w:t>
      </w:r>
      <w:r>
        <w:rPr>
          <w:color w:val="000009"/>
          <w:sz w:val="24"/>
        </w:rPr>
        <w:t>the</w:t>
      </w:r>
      <w:r>
        <w:rPr>
          <w:color w:val="000009"/>
          <w:spacing w:val="-3"/>
          <w:sz w:val="24"/>
        </w:rPr>
        <w:t xml:space="preserve"> </w:t>
      </w:r>
      <w:r>
        <w:rPr>
          <w:color w:val="000009"/>
          <w:sz w:val="24"/>
        </w:rPr>
        <w:t>preparation</w:t>
      </w:r>
      <w:r>
        <w:rPr>
          <w:color w:val="000009"/>
          <w:spacing w:val="-3"/>
          <w:sz w:val="24"/>
        </w:rPr>
        <w:t xml:space="preserve"> </w:t>
      </w:r>
      <w:r>
        <w:rPr>
          <w:color w:val="000009"/>
          <w:sz w:val="24"/>
        </w:rPr>
        <w:t>and</w:t>
      </w:r>
      <w:r>
        <w:rPr>
          <w:color w:val="000009"/>
          <w:spacing w:val="-3"/>
          <w:sz w:val="24"/>
        </w:rPr>
        <w:t xml:space="preserve"> </w:t>
      </w:r>
      <w:r>
        <w:rPr>
          <w:color w:val="000009"/>
          <w:sz w:val="24"/>
        </w:rPr>
        <w:t>ability</w:t>
      </w:r>
      <w:r>
        <w:rPr>
          <w:color w:val="000009"/>
          <w:spacing w:val="-3"/>
          <w:sz w:val="24"/>
        </w:rPr>
        <w:t xml:space="preserve"> </w:t>
      </w:r>
      <w:r>
        <w:rPr>
          <w:color w:val="000009"/>
          <w:sz w:val="24"/>
        </w:rPr>
        <w:t xml:space="preserve">to engage in independent and life-long learning in the broadest context of technological </w:t>
      </w:r>
      <w:r>
        <w:rPr>
          <w:color w:val="000009"/>
          <w:spacing w:val="-2"/>
          <w:sz w:val="24"/>
        </w:rPr>
        <w:t>change.</w:t>
      </w:r>
    </w:p>
    <w:p>
      <w:pPr>
        <w:jc w:val="both"/>
        <w:rPr>
          <w:sz w:val="24"/>
        </w:rPr>
        <w:sectPr>
          <w:pgSz w:w="11920" w:h="16840"/>
          <w:pgMar w:top="2240" w:right="500" w:bottom="280" w:left="1040" w:header="1012" w:footer="0" w:gutter="0"/>
          <w:cols w:space="720" w:num="1"/>
        </w:sectPr>
      </w:pPr>
    </w:p>
    <w:p>
      <w:pPr>
        <w:pStyle w:val="5"/>
        <w:spacing w:before="32"/>
        <w:rPr>
          <w:sz w:val="32"/>
        </w:rPr>
      </w:pPr>
    </w:p>
    <w:p>
      <w:pPr>
        <w:ind w:left="381" w:right="933"/>
        <w:jc w:val="center"/>
        <w:rPr>
          <w:b/>
          <w:sz w:val="32"/>
        </w:rPr>
      </w:pPr>
      <w:r>
        <w:rPr>
          <w:b/>
          <w:color w:val="000009"/>
          <w:sz w:val="32"/>
        </w:rPr>
        <w:t>Course</w:t>
      </w:r>
      <w:r>
        <w:rPr>
          <w:b/>
          <w:color w:val="000009"/>
          <w:spacing w:val="-6"/>
          <w:sz w:val="32"/>
        </w:rPr>
        <w:t xml:space="preserve"> </w:t>
      </w:r>
      <w:r>
        <w:rPr>
          <w:b/>
          <w:color w:val="000009"/>
          <w:spacing w:val="-2"/>
          <w:sz w:val="32"/>
        </w:rPr>
        <w:t>Objectives</w:t>
      </w:r>
    </w:p>
    <w:p>
      <w:pPr>
        <w:pStyle w:val="5"/>
        <w:spacing w:before="6"/>
        <w:rPr>
          <w:b/>
          <w:sz w:val="20"/>
        </w:rPr>
      </w:pPr>
    </w:p>
    <w:tbl>
      <w:tblPr>
        <w:tblStyle w:val="4"/>
        <w:tblW w:w="0" w:type="auto"/>
        <w:tblInd w:w="2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00"/>
        <w:gridCol w:w="78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39" w:hRule="atLeast"/>
        </w:trPr>
        <w:tc>
          <w:tcPr>
            <w:tcW w:w="1600" w:type="dxa"/>
          </w:tcPr>
          <w:p>
            <w:pPr>
              <w:pStyle w:val="9"/>
              <w:spacing w:before="70"/>
              <w:ind w:right="4"/>
              <w:jc w:val="center"/>
              <w:rPr>
                <w:sz w:val="24"/>
              </w:rPr>
            </w:pPr>
            <w:r>
              <w:rPr>
                <w:spacing w:val="-10"/>
                <w:sz w:val="24"/>
              </w:rPr>
              <w:t>1</w:t>
            </w:r>
          </w:p>
        </w:tc>
        <w:tc>
          <w:tcPr>
            <w:tcW w:w="7840" w:type="dxa"/>
          </w:tcPr>
          <w:p>
            <w:pPr>
              <w:pStyle w:val="9"/>
              <w:spacing w:before="191"/>
              <w:ind w:left="140"/>
              <w:rPr>
                <w:sz w:val="24"/>
              </w:rPr>
            </w:pPr>
            <w:r>
              <w:rPr>
                <w:color w:val="000009"/>
                <w:sz w:val="24"/>
              </w:rPr>
              <w:t>To</w:t>
            </w:r>
            <w:r>
              <w:rPr>
                <w:color w:val="000009"/>
                <w:spacing w:val="-4"/>
                <w:sz w:val="24"/>
              </w:rPr>
              <w:t xml:space="preserve"> </w:t>
            </w:r>
            <w:r>
              <w:rPr>
                <w:color w:val="000009"/>
                <w:sz w:val="24"/>
              </w:rPr>
              <w:t>Develop</w:t>
            </w:r>
            <w:r>
              <w:rPr>
                <w:color w:val="000009"/>
                <w:spacing w:val="-3"/>
                <w:sz w:val="24"/>
              </w:rPr>
              <w:t xml:space="preserve"> </w:t>
            </w:r>
            <w:r>
              <w:rPr>
                <w:color w:val="000009"/>
                <w:sz w:val="24"/>
              </w:rPr>
              <w:t>Entity</w:t>
            </w:r>
            <w:r>
              <w:rPr>
                <w:color w:val="000009"/>
                <w:spacing w:val="-4"/>
                <w:sz w:val="24"/>
              </w:rPr>
              <w:t xml:space="preserve"> </w:t>
            </w:r>
            <w:r>
              <w:rPr>
                <w:color w:val="000009"/>
                <w:sz w:val="24"/>
              </w:rPr>
              <w:t>Relationship</w:t>
            </w:r>
            <w:r>
              <w:rPr>
                <w:color w:val="000009"/>
                <w:spacing w:val="-3"/>
                <w:sz w:val="24"/>
              </w:rPr>
              <w:t xml:space="preserve"> </w:t>
            </w:r>
            <w:r>
              <w:rPr>
                <w:color w:val="000009"/>
                <w:sz w:val="24"/>
              </w:rPr>
              <w:t>data</w:t>
            </w:r>
            <w:r>
              <w:rPr>
                <w:color w:val="000009"/>
                <w:spacing w:val="-3"/>
                <w:sz w:val="24"/>
              </w:rPr>
              <w:t xml:space="preserve"> </w:t>
            </w:r>
            <w:r>
              <w:rPr>
                <w:color w:val="000009"/>
                <w:spacing w:val="-2"/>
                <w:sz w:val="24"/>
              </w:rPr>
              <w:t>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0" w:hRule="atLeast"/>
        </w:trPr>
        <w:tc>
          <w:tcPr>
            <w:tcW w:w="1600" w:type="dxa"/>
          </w:tcPr>
          <w:p>
            <w:pPr>
              <w:pStyle w:val="9"/>
              <w:spacing w:before="55"/>
              <w:ind w:right="4"/>
              <w:jc w:val="center"/>
              <w:rPr>
                <w:sz w:val="24"/>
              </w:rPr>
            </w:pPr>
            <w:r>
              <w:rPr>
                <w:spacing w:val="-10"/>
                <w:sz w:val="24"/>
              </w:rPr>
              <w:t>2</w:t>
            </w:r>
          </w:p>
        </w:tc>
        <w:tc>
          <w:tcPr>
            <w:tcW w:w="7840" w:type="dxa"/>
          </w:tcPr>
          <w:p>
            <w:pPr>
              <w:pStyle w:val="9"/>
              <w:spacing w:before="176"/>
              <w:ind w:left="80"/>
              <w:rPr>
                <w:sz w:val="24"/>
              </w:rPr>
            </w:pPr>
            <w:r>
              <w:rPr>
                <w:color w:val="000009"/>
                <w:sz w:val="24"/>
              </w:rPr>
              <w:t>To</w:t>
            </w:r>
            <w:r>
              <w:rPr>
                <w:color w:val="000009"/>
                <w:spacing w:val="-6"/>
                <w:sz w:val="24"/>
              </w:rPr>
              <w:t xml:space="preserve"> </w:t>
            </w:r>
            <w:r>
              <w:rPr>
                <w:color w:val="000009"/>
                <w:sz w:val="24"/>
              </w:rPr>
              <w:t>develop</w:t>
            </w:r>
            <w:r>
              <w:rPr>
                <w:color w:val="000009"/>
                <w:spacing w:val="-6"/>
                <w:sz w:val="24"/>
              </w:rPr>
              <w:t xml:space="preserve"> </w:t>
            </w:r>
            <w:r>
              <w:rPr>
                <w:color w:val="000009"/>
                <w:sz w:val="24"/>
              </w:rPr>
              <w:t>relational</w:t>
            </w:r>
            <w:r>
              <w:rPr>
                <w:color w:val="000009"/>
                <w:spacing w:val="-5"/>
                <w:sz w:val="24"/>
              </w:rPr>
              <w:t xml:space="preserve"> </w:t>
            </w:r>
            <w:r>
              <w:rPr>
                <w:color w:val="000009"/>
                <w:spacing w:val="-2"/>
                <w:sz w:val="24"/>
              </w:rPr>
              <w:t>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9" w:hRule="atLeast"/>
        </w:trPr>
        <w:tc>
          <w:tcPr>
            <w:tcW w:w="1600" w:type="dxa"/>
          </w:tcPr>
          <w:p>
            <w:pPr>
              <w:pStyle w:val="9"/>
              <w:spacing w:before="60"/>
              <w:ind w:right="4"/>
              <w:jc w:val="center"/>
              <w:rPr>
                <w:sz w:val="24"/>
              </w:rPr>
            </w:pPr>
            <w:r>
              <w:rPr>
                <w:spacing w:val="-10"/>
                <w:sz w:val="24"/>
              </w:rPr>
              <w:t>3</w:t>
            </w:r>
          </w:p>
        </w:tc>
        <w:tc>
          <w:tcPr>
            <w:tcW w:w="7840" w:type="dxa"/>
          </w:tcPr>
          <w:p>
            <w:pPr>
              <w:pStyle w:val="9"/>
              <w:spacing w:before="181"/>
              <w:ind w:left="80"/>
              <w:rPr>
                <w:sz w:val="24"/>
              </w:rPr>
            </w:pPr>
            <w:r>
              <w:rPr>
                <w:color w:val="000009"/>
                <w:sz w:val="24"/>
              </w:rPr>
              <w:t>To</w:t>
            </w:r>
            <w:r>
              <w:rPr>
                <w:color w:val="000009"/>
                <w:spacing w:val="-6"/>
                <w:sz w:val="24"/>
              </w:rPr>
              <w:t xml:space="preserve"> </w:t>
            </w:r>
            <w:r>
              <w:rPr>
                <w:color w:val="000009"/>
                <w:sz w:val="24"/>
              </w:rPr>
              <w:t>formulate</w:t>
            </w:r>
            <w:r>
              <w:rPr>
                <w:color w:val="000009"/>
                <w:spacing w:val="-6"/>
                <w:sz w:val="24"/>
              </w:rPr>
              <w:t xml:space="preserve"> </w:t>
            </w:r>
            <w:r>
              <w:rPr>
                <w:color w:val="000009"/>
                <w:sz w:val="24"/>
              </w:rPr>
              <w:t>SQL</w:t>
            </w:r>
            <w:r>
              <w:rPr>
                <w:color w:val="000009"/>
                <w:spacing w:val="-5"/>
                <w:sz w:val="24"/>
              </w:rPr>
              <w:t xml:space="preserve"> </w:t>
            </w:r>
            <w:r>
              <w:rPr>
                <w:color w:val="000009"/>
                <w:spacing w:val="-2"/>
                <w:sz w:val="24"/>
              </w:rPr>
              <w:t>queries.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0" w:hRule="atLeast"/>
        </w:trPr>
        <w:tc>
          <w:tcPr>
            <w:tcW w:w="1600" w:type="dxa"/>
          </w:tcPr>
          <w:p>
            <w:pPr>
              <w:pStyle w:val="9"/>
              <w:spacing w:before="65"/>
              <w:ind w:right="4"/>
              <w:jc w:val="center"/>
              <w:rPr>
                <w:sz w:val="24"/>
              </w:rPr>
            </w:pPr>
            <w:r>
              <w:rPr>
                <w:spacing w:val="-10"/>
                <w:sz w:val="24"/>
              </w:rPr>
              <w:t>4</w:t>
            </w:r>
          </w:p>
        </w:tc>
        <w:tc>
          <w:tcPr>
            <w:tcW w:w="7840" w:type="dxa"/>
          </w:tcPr>
          <w:p>
            <w:pPr>
              <w:pStyle w:val="9"/>
              <w:spacing w:before="186"/>
              <w:ind w:left="80"/>
              <w:rPr>
                <w:sz w:val="24"/>
              </w:rPr>
            </w:pPr>
            <w:r>
              <w:rPr>
                <w:color w:val="000009"/>
                <w:sz w:val="24"/>
              </w:rPr>
              <w:t>To</w:t>
            </w:r>
            <w:r>
              <w:rPr>
                <w:color w:val="000009"/>
                <w:spacing w:val="-3"/>
                <w:sz w:val="24"/>
              </w:rPr>
              <w:t xml:space="preserve"> </w:t>
            </w:r>
            <w:r>
              <w:rPr>
                <w:color w:val="000009"/>
                <w:sz w:val="24"/>
              </w:rPr>
              <w:t>learn</w:t>
            </w:r>
            <w:r>
              <w:rPr>
                <w:color w:val="000009"/>
                <w:spacing w:val="-3"/>
                <w:sz w:val="24"/>
              </w:rPr>
              <w:t xml:space="preserve"> </w:t>
            </w:r>
            <w:r>
              <w:rPr>
                <w:color w:val="000009"/>
                <w:sz w:val="24"/>
              </w:rPr>
              <w:t>procedural</w:t>
            </w:r>
            <w:r>
              <w:rPr>
                <w:color w:val="000009"/>
                <w:spacing w:val="-3"/>
                <w:sz w:val="24"/>
              </w:rPr>
              <w:t xml:space="preserve"> </w:t>
            </w:r>
            <w:r>
              <w:rPr>
                <w:color w:val="000009"/>
                <w:sz w:val="24"/>
              </w:rPr>
              <w:t>interfaces</w:t>
            </w:r>
            <w:r>
              <w:rPr>
                <w:color w:val="000009"/>
                <w:spacing w:val="-3"/>
                <w:sz w:val="24"/>
              </w:rPr>
              <w:t xml:space="preserve"> </w:t>
            </w:r>
            <w:r>
              <w:rPr>
                <w:color w:val="000009"/>
                <w:sz w:val="24"/>
              </w:rPr>
              <w:t>to</w:t>
            </w:r>
            <w:r>
              <w:rPr>
                <w:color w:val="000009"/>
                <w:spacing w:val="-3"/>
                <w:sz w:val="24"/>
              </w:rPr>
              <w:t xml:space="preserve"> </w:t>
            </w:r>
            <w:r>
              <w:rPr>
                <w:color w:val="000009"/>
                <w:sz w:val="24"/>
              </w:rPr>
              <w:t>SQL</w:t>
            </w:r>
            <w:r>
              <w:rPr>
                <w:color w:val="000009"/>
                <w:spacing w:val="-2"/>
                <w:sz w:val="24"/>
              </w:rPr>
              <w:t xml:space="preserve"> queries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40" w:hRule="atLeast"/>
        </w:trPr>
        <w:tc>
          <w:tcPr>
            <w:tcW w:w="1600" w:type="dxa"/>
          </w:tcPr>
          <w:p>
            <w:pPr>
              <w:pStyle w:val="9"/>
              <w:spacing w:before="70"/>
              <w:ind w:right="4"/>
              <w:jc w:val="center"/>
              <w:rPr>
                <w:sz w:val="24"/>
              </w:rPr>
            </w:pPr>
            <w:r>
              <w:rPr>
                <w:spacing w:val="-10"/>
                <w:sz w:val="24"/>
              </w:rPr>
              <w:t>5</w:t>
            </w:r>
          </w:p>
        </w:tc>
        <w:tc>
          <w:tcPr>
            <w:tcW w:w="7840" w:type="dxa"/>
          </w:tcPr>
          <w:p>
            <w:pPr>
              <w:pStyle w:val="9"/>
              <w:spacing w:before="191"/>
              <w:ind w:left="80"/>
              <w:rPr>
                <w:sz w:val="24"/>
              </w:rPr>
            </w:pPr>
            <w:r>
              <w:rPr>
                <w:color w:val="000009"/>
                <w:sz w:val="24"/>
              </w:rPr>
              <w:t>To</w:t>
            </w:r>
            <w:r>
              <w:rPr>
                <w:color w:val="000009"/>
                <w:spacing w:val="-5"/>
                <w:sz w:val="24"/>
              </w:rPr>
              <w:t xml:space="preserve"> </w:t>
            </w:r>
            <w:r>
              <w:rPr>
                <w:color w:val="000009"/>
                <w:sz w:val="24"/>
              </w:rPr>
              <w:t>learn</w:t>
            </w:r>
            <w:r>
              <w:rPr>
                <w:color w:val="000009"/>
                <w:spacing w:val="-2"/>
                <w:sz w:val="24"/>
              </w:rPr>
              <w:t xml:space="preserve"> </w:t>
            </w:r>
            <w:r>
              <w:rPr>
                <w:color w:val="000009"/>
                <w:sz w:val="24"/>
              </w:rPr>
              <w:t>the</w:t>
            </w:r>
            <w:r>
              <w:rPr>
                <w:color w:val="000009"/>
                <w:spacing w:val="-2"/>
                <w:sz w:val="24"/>
              </w:rPr>
              <w:t xml:space="preserve"> </w:t>
            </w:r>
            <w:r>
              <w:rPr>
                <w:color w:val="000009"/>
                <w:sz w:val="24"/>
              </w:rPr>
              <w:t>concepts</w:t>
            </w:r>
            <w:r>
              <w:rPr>
                <w:color w:val="000009"/>
                <w:spacing w:val="-2"/>
                <w:sz w:val="24"/>
              </w:rPr>
              <w:t xml:space="preserve"> </w:t>
            </w:r>
            <w:r>
              <w:rPr>
                <w:color w:val="000009"/>
                <w:sz w:val="24"/>
              </w:rPr>
              <w:t>of</w:t>
            </w:r>
            <w:r>
              <w:rPr>
                <w:color w:val="000009"/>
                <w:spacing w:val="-2"/>
                <w:sz w:val="24"/>
              </w:rPr>
              <w:t xml:space="preserve"> </w:t>
            </w:r>
            <w:r>
              <w:rPr>
                <w:color w:val="000009"/>
                <w:sz w:val="24"/>
              </w:rPr>
              <w:t>transactions</w:t>
            </w:r>
            <w:r>
              <w:rPr>
                <w:color w:val="000009"/>
                <w:spacing w:val="-2"/>
                <w:sz w:val="24"/>
              </w:rPr>
              <w:t xml:space="preserve"> </w:t>
            </w:r>
            <w:r>
              <w:rPr>
                <w:color w:val="000009"/>
                <w:sz w:val="24"/>
              </w:rPr>
              <w:t>and</w:t>
            </w:r>
            <w:r>
              <w:rPr>
                <w:color w:val="000009"/>
                <w:spacing w:val="-2"/>
                <w:sz w:val="24"/>
              </w:rPr>
              <w:t xml:space="preserve"> </w:t>
            </w:r>
            <w:r>
              <w:rPr>
                <w:color w:val="000009"/>
                <w:sz w:val="24"/>
              </w:rPr>
              <w:t>transaction</w:t>
            </w:r>
            <w:r>
              <w:rPr>
                <w:color w:val="000009"/>
                <w:spacing w:val="-2"/>
                <w:sz w:val="24"/>
              </w:rPr>
              <w:t xml:space="preserve"> processing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9" w:hRule="atLeast"/>
        </w:trPr>
        <w:tc>
          <w:tcPr>
            <w:tcW w:w="1600" w:type="dxa"/>
          </w:tcPr>
          <w:p>
            <w:pPr>
              <w:pStyle w:val="9"/>
              <w:spacing w:before="55"/>
              <w:ind w:right="4"/>
              <w:jc w:val="center"/>
              <w:rPr>
                <w:sz w:val="24"/>
              </w:rPr>
            </w:pPr>
            <w:r>
              <w:rPr>
                <w:spacing w:val="-10"/>
                <w:sz w:val="24"/>
              </w:rPr>
              <w:t>6</w:t>
            </w:r>
          </w:p>
        </w:tc>
        <w:tc>
          <w:tcPr>
            <w:tcW w:w="7840" w:type="dxa"/>
          </w:tcPr>
          <w:p>
            <w:pPr>
              <w:pStyle w:val="9"/>
              <w:spacing w:before="38"/>
              <w:ind w:left="80"/>
              <w:rPr>
                <w:sz w:val="24"/>
              </w:rPr>
            </w:pPr>
            <w:r>
              <w:rPr>
                <w:color w:val="000009"/>
                <w:sz w:val="24"/>
              </w:rPr>
              <w:t>To</w:t>
            </w:r>
            <w:r>
              <w:rPr>
                <w:color w:val="000009"/>
                <w:spacing w:val="-5"/>
                <w:sz w:val="24"/>
              </w:rPr>
              <w:t xml:space="preserve"> </w:t>
            </w:r>
            <w:r>
              <w:rPr>
                <w:color w:val="000009"/>
                <w:sz w:val="24"/>
              </w:rPr>
              <w:t>understand</w:t>
            </w:r>
            <w:r>
              <w:rPr>
                <w:color w:val="000009"/>
                <w:spacing w:val="-5"/>
                <w:sz w:val="24"/>
              </w:rPr>
              <w:t xml:space="preserve"> </w:t>
            </w:r>
            <w:r>
              <w:rPr>
                <w:color w:val="000009"/>
                <w:sz w:val="24"/>
              </w:rPr>
              <w:t>how</w:t>
            </w:r>
            <w:r>
              <w:rPr>
                <w:color w:val="000009"/>
                <w:spacing w:val="-5"/>
                <w:sz w:val="24"/>
              </w:rPr>
              <w:t xml:space="preserve"> </w:t>
            </w:r>
            <w:r>
              <w:rPr>
                <w:color w:val="000009"/>
                <w:sz w:val="24"/>
              </w:rPr>
              <w:t>to</w:t>
            </w:r>
            <w:r>
              <w:rPr>
                <w:color w:val="000009"/>
                <w:spacing w:val="-5"/>
                <w:sz w:val="24"/>
              </w:rPr>
              <w:t xml:space="preserve"> </w:t>
            </w:r>
            <w:r>
              <w:rPr>
                <w:color w:val="000009"/>
                <w:sz w:val="24"/>
              </w:rPr>
              <w:t>handle</w:t>
            </w:r>
            <w:r>
              <w:rPr>
                <w:color w:val="000009"/>
                <w:spacing w:val="-5"/>
                <w:sz w:val="24"/>
              </w:rPr>
              <w:t xml:space="preserve"> </w:t>
            </w:r>
            <w:r>
              <w:rPr>
                <w:color w:val="000009"/>
                <w:sz w:val="24"/>
              </w:rPr>
              <w:t>concurrent</w:t>
            </w:r>
            <w:r>
              <w:rPr>
                <w:color w:val="000009"/>
                <w:spacing w:val="-5"/>
                <w:sz w:val="24"/>
              </w:rPr>
              <w:t xml:space="preserve"> </w:t>
            </w:r>
            <w:r>
              <w:rPr>
                <w:color w:val="000009"/>
                <w:sz w:val="24"/>
              </w:rPr>
              <w:t>transactions</w:t>
            </w:r>
            <w:r>
              <w:rPr>
                <w:color w:val="000009"/>
                <w:spacing w:val="-5"/>
                <w:sz w:val="24"/>
              </w:rPr>
              <w:t xml:space="preserve"> </w:t>
            </w:r>
            <w:r>
              <w:rPr>
                <w:color w:val="000009"/>
                <w:sz w:val="24"/>
              </w:rPr>
              <w:t>and</w:t>
            </w:r>
            <w:r>
              <w:rPr>
                <w:color w:val="000009"/>
                <w:spacing w:val="-5"/>
                <w:sz w:val="24"/>
              </w:rPr>
              <w:t xml:space="preserve"> </w:t>
            </w:r>
            <w:r>
              <w:rPr>
                <w:color w:val="000009"/>
                <w:sz w:val="24"/>
              </w:rPr>
              <w:t>able</w:t>
            </w:r>
            <w:r>
              <w:rPr>
                <w:color w:val="000009"/>
                <w:spacing w:val="-5"/>
                <w:sz w:val="24"/>
              </w:rPr>
              <w:t xml:space="preserve"> </w:t>
            </w:r>
            <w:r>
              <w:rPr>
                <w:color w:val="000009"/>
                <w:sz w:val="24"/>
              </w:rPr>
              <w:t>to</w:t>
            </w:r>
            <w:r>
              <w:rPr>
                <w:color w:val="000009"/>
                <w:spacing w:val="-5"/>
                <w:sz w:val="24"/>
              </w:rPr>
              <w:t xml:space="preserve"> </w:t>
            </w:r>
            <w:r>
              <w:rPr>
                <w:color w:val="000009"/>
                <w:sz w:val="24"/>
              </w:rPr>
              <w:t>access</w:t>
            </w:r>
            <w:r>
              <w:rPr>
                <w:color w:val="000009"/>
                <w:spacing w:val="-5"/>
                <w:sz w:val="24"/>
              </w:rPr>
              <w:t xml:space="preserve"> </w:t>
            </w:r>
            <w:r>
              <w:rPr>
                <w:color w:val="000009"/>
                <w:sz w:val="24"/>
              </w:rPr>
              <w:t>data through front end (using JDBC ODBC connectivity)</w:t>
            </w:r>
          </w:p>
        </w:tc>
      </w:tr>
    </w:tbl>
    <w:p>
      <w:pPr>
        <w:pStyle w:val="5"/>
        <w:spacing w:before="262"/>
        <w:rPr>
          <w:b/>
          <w:sz w:val="32"/>
        </w:rPr>
      </w:pPr>
    </w:p>
    <w:p>
      <w:pPr>
        <w:ind w:left="381" w:right="933"/>
        <w:jc w:val="center"/>
        <w:rPr>
          <w:b/>
          <w:sz w:val="32"/>
        </w:rPr>
      </w:pPr>
      <w:r>
        <w:rPr>
          <w:b/>
          <w:color w:val="000009"/>
          <w:sz w:val="32"/>
        </w:rPr>
        <w:t>Course</w:t>
      </w:r>
      <w:r>
        <w:rPr>
          <w:b/>
          <w:color w:val="000009"/>
          <w:spacing w:val="-6"/>
          <w:sz w:val="32"/>
        </w:rPr>
        <w:t xml:space="preserve"> </w:t>
      </w:r>
      <w:r>
        <w:rPr>
          <w:b/>
          <w:color w:val="000009"/>
          <w:spacing w:val="-2"/>
          <w:sz w:val="32"/>
        </w:rPr>
        <w:t>Outcomes</w:t>
      </w:r>
    </w:p>
    <w:p>
      <w:pPr>
        <w:pStyle w:val="5"/>
        <w:spacing w:before="15"/>
        <w:rPr>
          <w:b/>
          <w:sz w:val="20"/>
        </w:rPr>
      </w:pPr>
    </w:p>
    <w:tbl>
      <w:tblPr>
        <w:tblStyle w:val="4"/>
        <w:tblW w:w="0" w:type="auto"/>
        <w:tblInd w:w="140" w:type="dxa"/>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Layout w:type="fixed"/>
        <w:tblCellMar>
          <w:top w:w="0" w:type="dxa"/>
          <w:left w:w="0" w:type="dxa"/>
          <w:bottom w:w="0" w:type="dxa"/>
          <w:right w:w="0" w:type="dxa"/>
        </w:tblCellMar>
      </w:tblPr>
      <w:tblGrid>
        <w:gridCol w:w="1620"/>
        <w:gridCol w:w="4620"/>
        <w:gridCol w:w="1360"/>
        <w:gridCol w:w="1940"/>
      </w:tblGrid>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519" w:hRule="atLeast"/>
        </w:trPr>
        <w:tc>
          <w:tcPr>
            <w:tcW w:w="6240" w:type="dxa"/>
            <w:gridSpan w:val="2"/>
          </w:tcPr>
          <w:p>
            <w:pPr>
              <w:pStyle w:val="9"/>
              <w:spacing w:before="5"/>
              <w:ind w:left="75"/>
              <w:rPr>
                <w:sz w:val="24"/>
              </w:rPr>
            </w:pPr>
            <w:r>
              <w:rPr>
                <w:color w:val="000009"/>
                <w:sz w:val="24"/>
              </w:rPr>
              <w:t xml:space="preserve">At the end of the course student will be able </w:t>
            </w:r>
            <w:r>
              <w:rPr>
                <w:color w:val="000009"/>
                <w:spacing w:val="-5"/>
                <w:sz w:val="24"/>
              </w:rPr>
              <w:t>to:</w:t>
            </w:r>
          </w:p>
        </w:tc>
        <w:tc>
          <w:tcPr>
            <w:tcW w:w="1360" w:type="dxa"/>
          </w:tcPr>
          <w:p>
            <w:pPr>
              <w:pStyle w:val="9"/>
              <w:spacing w:before="5"/>
              <w:ind w:right="48"/>
              <w:jc w:val="center"/>
              <w:rPr>
                <w:sz w:val="24"/>
              </w:rPr>
            </w:pPr>
            <w:r>
              <w:rPr>
                <w:color w:val="000009"/>
                <w:sz w:val="24"/>
              </w:rPr>
              <w:t xml:space="preserve">Action </w:t>
            </w:r>
            <w:r>
              <w:rPr>
                <w:color w:val="000009"/>
                <w:spacing w:val="-4"/>
                <w:sz w:val="24"/>
              </w:rPr>
              <w:t>verb</w:t>
            </w:r>
          </w:p>
        </w:tc>
        <w:tc>
          <w:tcPr>
            <w:tcW w:w="1940" w:type="dxa"/>
          </w:tcPr>
          <w:p>
            <w:pPr>
              <w:pStyle w:val="9"/>
              <w:spacing w:before="5"/>
              <w:ind w:left="65"/>
              <w:rPr>
                <w:sz w:val="24"/>
              </w:rPr>
            </w:pPr>
            <w:r>
              <w:rPr>
                <w:color w:val="000009"/>
                <w:sz w:val="24"/>
              </w:rPr>
              <w:t xml:space="preserve">Bloom </w:t>
            </w:r>
            <w:r>
              <w:rPr>
                <w:color w:val="000009"/>
                <w:spacing w:val="-2"/>
                <w:sz w:val="24"/>
              </w:rPr>
              <w:t>Level</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960" w:hRule="atLeast"/>
        </w:trPr>
        <w:tc>
          <w:tcPr>
            <w:tcW w:w="1620" w:type="dxa"/>
          </w:tcPr>
          <w:p>
            <w:pPr>
              <w:pStyle w:val="9"/>
              <w:spacing w:before="179"/>
              <w:rPr>
                <w:b/>
                <w:sz w:val="24"/>
              </w:rPr>
            </w:pPr>
          </w:p>
          <w:p>
            <w:pPr>
              <w:pStyle w:val="9"/>
              <w:ind w:left="75"/>
              <w:rPr>
                <w:sz w:val="24"/>
              </w:rPr>
            </w:pPr>
            <w:r>
              <w:rPr>
                <w:spacing w:val="-2"/>
                <w:sz w:val="24"/>
              </w:rPr>
              <w:t>CSL402.1</w:t>
            </w:r>
          </w:p>
        </w:tc>
        <w:tc>
          <w:tcPr>
            <w:tcW w:w="4620" w:type="dxa"/>
          </w:tcPr>
          <w:p>
            <w:pPr>
              <w:pStyle w:val="9"/>
              <w:spacing w:before="68" w:line="276" w:lineRule="auto"/>
              <w:ind w:left="75"/>
              <w:rPr>
                <w:sz w:val="24"/>
              </w:rPr>
            </w:pPr>
            <w:r>
              <w:rPr>
                <w:sz w:val="24"/>
              </w:rPr>
              <w:t>Design</w:t>
            </w:r>
            <w:r>
              <w:rPr>
                <w:spacing w:val="-6"/>
                <w:sz w:val="24"/>
              </w:rPr>
              <w:t xml:space="preserve"> </w:t>
            </w:r>
            <w:r>
              <w:rPr>
                <w:sz w:val="24"/>
              </w:rPr>
              <w:t>ER</w:t>
            </w:r>
            <w:r>
              <w:rPr>
                <w:spacing w:val="-6"/>
                <w:sz w:val="24"/>
              </w:rPr>
              <w:t xml:space="preserve"> </w:t>
            </w:r>
            <w:r>
              <w:rPr>
                <w:sz w:val="24"/>
              </w:rPr>
              <w:t>and</w:t>
            </w:r>
            <w:r>
              <w:rPr>
                <w:spacing w:val="-6"/>
                <w:sz w:val="24"/>
              </w:rPr>
              <w:t xml:space="preserve"> </w:t>
            </w:r>
            <w:r>
              <w:rPr>
                <w:sz w:val="24"/>
              </w:rPr>
              <w:t>EER</w:t>
            </w:r>
            <w:r>
              <w:rPr>
                <w:spacing w:val="-6"/>
                <w:sz w:val="24"/>
              </w:rPr>
              <w:t xml:space="preserve"> </w:t>
            </w:r>
            <w:r>
              <w:rPr>
                <w:sz w:val="24"/>
              </w:rPr>
              <w:t>diagrams</w:t>
            </w:r>
            <w:r>
              <w:rPr>
                <w:spacing w:val="-6"/>
                <w:sz w:val="24"/>
              </w:rPr>
              <w:t xml:space="preserve"> </w:t>
            </w:r>
            <w:r>
              <w:rPr>
                <w:sz w:val="24"/>
              </w:rPr>
              <w:t>for</w:t>
            </w:r>
            <w:r>
              <w:rPr>
                <w:spacing w:val="-6"/>
                <w:sz w:val="24"/>
              </w:rPr>
              <w:t xml:space="preserve"> </w:t>
            </w:r>
            <w:r>
              <w:rPr>
                <w:sz w:val="24"/>
              </w:rPr>
              <w:t>real</w:t>
            </w:r>
            <w:r>
              <w:rPr>
                <w:spacing w:val="-6"/>
                <w:sz w:val="24"/>
              </w:rPr>
              <w:t xml:space="preserve"> </w:t>
            </w:r>
            <w:r>
              <w:rPr>
                <w:sz w:val="24"/>
              </w:rPr>
              <w:t>life problems with software tools.</w:t>
            </w:r>
          </w:p>
        </w:tc>
        <w:tc>
          <w:tcPr>
            <w:tcW w:w="1360" w:type="dxa"/>
          </w:tcPr>
          <w:p>
            <w:pPr>
              <w:pStyle w:val="9"/>
              <w:spacing w:before="227"/>
              <w:ind w:left="29" w:right="48"/>
              <w:jc w:val="center"/>
              <w:rPr>
                <w:sz w:val="24"/>
              </w:rPr>
            </w:pPr>
            <w:r>
              <w:rPr>
                <w:color w:val="000009"/>
                <w:spacing w:val="-2"/>
                <w:sz w:val="24"/>
              </w:rPr>
              <w:t>Design</w:t>
            </w:r>
          </w:p>
        </w:tc>
        <w:tc>
          <w:tcPr>
            <w:tcW w:w="1940" w:type="dxa"/>
          </w:tcPr>
          <w:p>
            <w:pPr>
              <w:pStyle w:val="9"/>
              <w:spacing w:before="227"/>
              <w:ind w:right="181"/>
              <w:jc w:val="right"/>
              <w:rPr>
                <w:sz w:val="24"/>
              </w:rPr>
            </w:pPr>
            <w:r>
              <w:rPr>
                <w:color w:val="000009"/>
                <w:sz w:val="24"/>
              </w:rPr>
              <w:t xml:space="preserve">Create (Level </w:t>
            </w:r>
            <w:r>
              <w:rPr>
                <w:color w:val="000009"/>
                <w:spacing w:val="-5"/>
                <w:sz w:val="24"/>
              </w:rPr>
              <w:t>6)</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239" w:hRule="atLeast"/>
        </w:trPr>
        <w:tc>
          <w:tcPr>
            <w:tcW w:w="1620" w:type="dxa"/>
          </w:tcPr>
          <w:p>
            <w:pPr>
              <w:pStyle w:val="9"/>
              <w:rPr>
                <w:b/>
                <w:sz w:val="24"/>
              </w:rPr>
            </w:pPr>
          </w:p>
          <w:p>
            <w:pPr>
              <w:pStyle w:val="9"/>
              <w:spacing w:before="183"/>
              <w:rPr>
                <w:b/>
                <w:sz w:val="24"/>
              </w:rPr>
            </w:pPr>
          </w:p>
          <w:p>
            <w:pPr>
              <w:pStyle w:val="9"/>
              <w:spacing w:before="1"/>
              <w:ind w:left="75"/>
              <w:rPr>
                <w:sz w:val="24"/>
              </w:rPr>
            </w:pPr>
            <w:r>
              <w:rPr>
                <w:spacing w:val="-2"/>
                <w:sz w:val="24"/>
              </w:rPr>
              <w:t>CSL402.2</w:t>
            </w:r>
          </w:p>
        </w:tc>
        <w:tc>
          <w:tcPr>
            <w:tcW w:w="4620" w:type="dxa"/>
          </w:tcPr>
          <w:p>
            <w:pPr>
              <w:pStyle w:val="9"/>
              <w:spacing w:before="54" w:line="276" w:lineRule="auto"/>
              <w:ind w:left="75"/>
              <w:rPr>
                <w:sz w:val="24"/>
              </w:rPr>
            </w:pPr>
            <w:r>
              <w:rPr>
                <w:sz w:val="24"/>
              </w:rPr>
              <w:t>Construct</w:t>
            </w:r>
            <w:r>
              <w:rPr>
                <w:spacing w:val="40"/>
                <w:sz w:val="24"/>
              </w:rPr>
              <w:t xml:space="preserve"> </w:t>
            </w:r>
            <w:r>
              <w:rPr>
                <w:sz w:val="24"/>
              </w:rPr>
              <w:t>database</w:t>
            </w:r>
            <w:r>
              <w:rPr>
                <w:spacing w:val="-7"/>
                <w:sz w:val="24"/>
              </w:rPr>
              <w:t xml:space="preserve"> </w:t>
            </w:r>
            <w:r>
              <w:rPr>
                <w:sz w:val="24"/>
              </w:rPr>
              <w:t>tables</w:t>
            </w:r>
            <w:r>
              <w:rPr>
                <w:spacing w:val="-7"/>
                <w:sz w:val="24"/>
              </w:rPr>
              <w:t xml:space="preserve"> </w:t>
            </w:r>
            <w:r>
              <w:rPr>
                <w:sz w:val="24"/>
              </w:rPr>
              <w:t>with</w:t>
            </w:r>
            <w:r>
              <w:rPr>
                <w:spacing w:val="-7"/>
                <w:sz w:val="24"/>
              </w:rPr>
              <w:t xml:space="preserve"> </w:t>
            </w:r>
            <w:r>
              <w:rPr>
                <w:sz w:val="24"/>
              </w:rPr>
              <w:t>different</w:t>
            </w:r>
            <w:r>
              <w:rPr>
                <w:spacing w:val="-7"/>
                <w:sz w:val="24"/>
              </w:rPr>
              <w:t xml:space="preserve"> </w:t>
            </w:r>
            <w:r>
              <w:rPr>
                <w:sz w:val="24"/>
              </w:rPr>
              <w:t xml:space="preserve">DDL and DML statements and apply integrity </w:t>
            </w:r>
            <w:r>
              <w:rPr>
                <w:spacing w:val="-2"/>
                <w:sz w:val="24"/>
              </w:rPr>
              <w:t>constraints</w:t>
            </w:r>
          </w:p>
        </w:tc>
        <w:tc>
          <w:tcPr>
            <w:tcW w:w="1360" w:type="dxa"/>
          </w:tcPr>
          <w:p>
            <w:pPr>
              <w:pStyle w:val="9"/>
              <w:spacing w:before="95"/>
              <w:rPr>
                <w:b/>
                <w:sz w:val="24"/>
              </w:rPr>
            </w:pPr>
          </w:p>
          <w:p>
            <w:pPr>
              <w:pStyle w:val="9"/>
              <w:spacing w:before="1"/>
              <w:ind w:left="29" w:right="48"/>
              <w:jc w:val="center"/>
              <w:rPr>
                <w:sz w:val="24"/>
              </w:rPr>
            </w:pPr>
            <w:r>
              <w:rPr>
                <w:color w:val="000009"/>
                <w:spacing w:val="-2"/>
                <w:sz w:val="24"/>
              </w:rPr>
              <w:t>Apply</w:t>
            </w:r>
          </w:p>
        </w:tc>
        <w:tc>
          <w:tcPr>
            <w:tcW w:w="1940" w:type="dxa"/>
          </w:tcPr>
          <w:p>
            <w:pPr>
              <w:pStyle w:val="9"/>
              <w:spacing w:before="95"/>
              <w:rPr>
                <w:b/>
                <w:sz w:val="24"/>
              </w:rPr>
            </w:pPr>
          </w:p>
          <w:p>
            <w:pPr>
              <w:pStyle w:val="9"/>
              <w:spacing w:before="1"/>
              <w:ind w:right="194"/>
              <w:jc w:val="right"/>
              <w:rPr>
                <w:sz w:val="24"/>
              </w:rPr>
            </w:pPr>
            <w:r>
              <w:rPr>
                <w:color w:val="000009"/>
                <w:sz w:val="24"/>
              </w:rPr>
              <w:t xml:space="preserve">Apply (Level </w:t>
            </w:r>
            <w:r>
              <w:rPr>
                <w:color w:val="000009"/>
                <w:spacing w:val="-5"/>
                <w:sz w:val="24"/>
              </w:rPr>
              <w:t>3)</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920" w:hRule="atLeast"/>
        </w:trPr>
        <w:tc>
          <w:tcPr>
            <w:tcW w:w="1620" w:type="dxa"/>
          </w:tcPr>
          <w:p>
            <w:pPr>
              <w:pStyle w:val="9"/>
              <w:spacing w:before="144"/>
              <w:rPr>
                <w:b/>
                <w:sz w:val="24"/>
              </w:rPr>
            </w:pPr>
          </w:p>
          <w:p>
            <w:pPr>
              <w:pStyle w:val="9"/>
              <w:ind w:left="75"/>
              <w:rPr>
                <w:sz w:val="24"/>
              </w:rPr>
            </w:pPr>
            <w:r>
              <w:rPr>
                <w:spacing w:val="-2"/>
                <w:sz w:val="24"/>
              </w:rPr>
              <w:t>CSL402.3</w:t>
            </w:r>
          </w:p>
        </w:tc>
        <w:tc>
          <w:tcPr>
            <w:tcW w:w="4620" w:type="dxa"/>
          </w:tcPr>
          <w:p>
            <w:pPr>
              <w:pStyle w:val="9"/>
              <w:spacing w:before="55" w:line="276" w:lineRule="auto"/>
              <w:ind w:left="75" w:right="132"/>
              <w:rPr>
                <w:sz w:val="24"/>
              </w:rPr>
            </w:pPr>
            <w:r>
              <w:rPr>
                <w:sz w:val="24"/>
              </w:rPr>
              <w:t>Apply</w:t>
            </w:r>
            <w:r>
              <w:rPr>
                <w:spacing w:val="40"/>
                <w:sz w:val="24"/>
              </w:rPr>
              <w:t xml:space="preserve"> </w:t>
            </w:r>
            <w:r>
              <w:rPr>
                <w:sz w:val="24"/>
              </w:rPr>
              <w:t>SQL</w:t>
            </w:r>
            <w:r>
              <w:rPr>
                <w:spacing w:val="-7"/>
                <w:sz w:val="24"/>
              </w:rPr>
              <w:t xml:space="preserve"> </w:t>
            </w:r>
            <w:r>
              <w:rPr>
                <w:sz w:val="24"/>
              </w:rPr>
              <w:t>queries</w:t>
            </w:r>
            <w:r>
              <w:rPr>
                <w:spacing w:val="-7"/>
                <w:sz w:val="24"/>
              </w:rPr>
              <w:t xml:space="preserve"> </w:t>
            </w:r>
            <w:r>
              <w:rPr>
                <w:sz w:val="24"/>
              </w:rPr>
              <w:t>,triggers</w:t>
            </w:r>
            <w:r>
              <w:rPr>
                <w:spacing w:val="-7"/>
                <w:sz w:val="24"/>
              </w:rPr>
              <w:t xml:space="preserve"> </w:t>
            </w:r>
            <w:r>
              <w:rPr>
                <w:sz w:val="24"/>
              </w:rPr>
              <w:t>for</w:t>
            </w:r>
            <w:r>
              <w:rPr>
                <w:spacing w:val="-7"/>
                <w:sz w:val="24"/>
              </w:rPr>
              <w:t xml:space="preserve"> </w:t>
            </w:r>
            <w:r>
              <w:rPr>
                <w:sz w:val="24"/>
              </w:rPr>
              <w:t xml:space="preserve">given </w:t>
            </w:r>
            <w:r>
              <w:rPr>
                <w:spacing w:val="-2"/>
                <w:sz w:val="24"/>
              </w:rPr>
              <w:t>Schema</w:t>
            </w:r>
          </w:p>
        </w:tc>
        <w:tc>
          <w:tcPr>
            <w:tcW w:w="1360" w:type="dxa"/>
          </w:tcPr>
          <w:p>
            <w:pPr>
              <w:pStyle w:val="9"/>
              <w:spacing w:before="214"/>
              <w:ind w:left="29" w:right="48"/>
              <w:jc w:val="center"/>
              <w:rPr>
                <w:sz w:val="24"/>
              </w:rPr>
            </w:pPr>
            <w:r>
              <w:rPr>
                <w:color w:val="000009"/>
                <w:spacing w:val="-2"/>
                <w:sz w:val="24"/>
              </w:rPr>
              <w:t>Apply</w:t>
            </w:r>
          </w:p>
        </w:tc>
        <w:tc>
          <w:tcPr>
            <w:tcW w:w="1940" w:type="dxa"/>
          </w:tcPr>
          <w:p>
            <w:pPr>
              <w:pStyle w:val="9"/>
              <w:spacing w:before="214"/>
              <w:ind w:right="194"/>
              <w:jc w:val="right"/>
              <w:rPr>
                <w:sz w:val="24"/>
              </w:rPr>
            </w:pPr>
            <w:r>
              <w:rPr>
                <w:color w:val="000009"/>
                <w:sz w:val="24"/>
              </w:rPr>
              <w:t xml:space="preserve">Apply (Level </w:t>
            </w:r>
            <w:r>
              <w:rPr>
                <w:color w:val="000009"/>
                <w:spacing w:val="-5"/>
                <w:sz w:val="24"/>
              </w:rPr>
              <w:t>3)</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939" w:hRule="atLeast"/>
        </w:trPr>
        <w:tc>
          <w:tcPr>
            <w:tcW w:w="1620" w:type="dxa"/>
          </w:tcPr>
          <w:p>
            <w:pPr>
              <w:pStyle w:val="9"/>
              <w:spacing w:before="149"/>
              <w:rPr>
                <w:b/>
                <w:sz w:val="24"/>
              </w:rPr>
            </w:pPr>
          </w:p>
          <w:p>
            <w:pPr>
              <w:pStyle w:val="9"/>
              <w:ind w:left="75"/>
              <w:rPr>
                <w:sz w:val="24"/>
              </w:rPr>
            </w:pPr>
            <w:r>
              <w:rPr>
                <w:spacing w:val="-2"/>
                <w:sz w:val="24"/>
              </w:rPr>
              <w:t>CSL402.4</w:t>
            </w:r>
          </w:p>
        </w:tc>
        <w:tc>
          <w:tcPr>
            <w:tcW w:w="4620" w:type="dxa"/>
          </w:tcPr>
          <w:p>
            <w:pPr>
              <w:pStyle w:val="9"/>
              <w:spacing w:before="60" w:line="276" w:lineRule="auto"/>
              <w:ind w:left="75"/>
              <w:rPr>
                <w:sz w:val="24"/>
              </w:rPr>
            </w:pPr>
            <w:r>
              <w:rPr>
                <w:sz w:val="24"/>
              </w:rPr>
              <w:t>Apply</w:t>
            </w:r>
            <w:r>
              <w:rPr>
                <w:spacing w:val="-8"/>
                <w:sz w:val="24"/>
              </w:rPr>
              <w:t xml:space="preserve"> </w:t>
            </w:r>
            <w:r>
              <w:rPr>
                <w:sz w:val="24"/>
              </w:rPr>
              <w:t>procedure</w:t>
            </w:r>
            <w:r>
              <w:rPr>
                <w:spacing w:val="-8"/>
                <w:sz w:val="24"/>
              </w:rPr>
              <w:t xml:space="preserve"> </w:t>
            </w:r>
            <w:r>
              <w:rPr>
                <w:sz w:val="24"/>
              </w:rPr>
              <w:t>and</w:t>
            </w:r>
            <w:r>
              <w:rPr>
                <w:spacing w:val="-8"/>
                <w:sz w:val="24"/>
              </w:rPr>
              <w:t xml:space="preserve"> </w:t>
            </w:r>
            <w:r>
              <w:rPr>
                <w:sz w:val="24"/>
              </w:rPr>
              <w:t>functions</w:t>
            </w:r>
            <w:r>
              <w:rPr>
                <w:spacing w:val="-8"/>
                <w:sz w:val="24"/>
              </w:rPr>
              <w:t xml:space="preserve"> </w:t>
            </w:r>
            <w:r>
              <w:rPr>
                <w:sz w:val="24"/>
              </w:rPr>
              <w:t>for</w:t>
            </w:r>
            <w:r>
              <w:rPr>
                <w:spacing w:val="-8"/>
                <w:sz w:val="24"/>
              </w:rPr>
              <w:t xml:space="preserve"> </w:t>
            </w:r>
            <w:r>
              <w:rPr>
                <w:sz w:val="24"/>
              </w:rPr>
              <w:t xml:space="preserve">given </w:t>
            </w:r>
            <w:r>
              <w:rPr>
                <w:spacing w:val="-2"/>
                <w:sz w:val="24"/>
              </w:rPr>
              <w:t>schema</w:t>
            </w:r>
          </w:p>
        </w:tc>
        <w:tc>
          <w:tcPr>
            <w:tcW w:w="1360" w:type="dxa"/>
          </w:tcPr>
          <w:p>
            <w:pPr>
              <w:pStyle w:val="9"/>
              <w:spacing w:before="219"/>
              <w:ind w:left="29" w:right="48"/>
              <w:jc w:val="center"/>
              <w:rPr>
                <w:sz w:val="24"/>
              </w:rPr>
            </w:pPr>
            <w:r>
              <w:rPr>
                <w:color w:val="000009"/>
                <w:spacing w:val="-2"/>
                <w:sz w:val="24"/>
              </w:rPr>
              <w:t>Apply</w:t>
            </w:r>
          </w:p>
        </w:tc>
        <w:tc>
          <w:tcPr>
            <w:tcW w:w="1940" w:type="dxa"/>
          </w:tcPr>
          <w:p>
            <w:pPr>
              <w:pStyle w:val="9"/>
              <w:spacing w:before="219"/>
              <w:ind w:right="194"/>
              <w:jc w:val="right"/>
              <w:rPr>
                <w:sz w:val="24"/>
              </w:rPr>
            </w:pPr>
            <w:r>
              <w:rPr>
                <w:color w:val="000009"/>
                <w:sz w:val="24"/>
              </w:rPr>
              <w:t xml:space="preserve">Apply (Level </w:t>
            </w:r>
            <w:r>
              <w:rPr>
                <w:color w:val="000009"/>
                <w:spacing w:val="-5"/>
                <w:sz w:val="24"/>
              </w:rPr>
              <w:t>3)</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39" w:hRule="atLeast"/>
        </w:trPr>
        <w:tc>
          <w:tcPr>
            <w:tcW w:w="1620" w:type="dxa"/>
          </w:tcPr>
          <w:p>
            <w:pPr>
              <w:pStyle w:val="9"/>
              <w:rPr>
                <w:b/>
                <w:sz w:val="24"/>
              </w:rPr>
            </w:pPr>
          </w:p>
          <w:p>
            <w:pPr>
              <w:pStyle w:val="9"/>
              <w:spacing w:before="83"/>
              <w:rPr>
                <w:b/>
                <w:sz w:val="24"/>
              </w:rPr>
            </w:pPr>
          </w:p>
          <w:p>
            <w:pPr>
              <w:pStyle w:val="9"/>
              <w:spacing w:before="1"/>
              <w:ind w:left="75"/>
              <w:rPr>
                <w:sz w:val="24"/>
              </w:rPr>
            </w:pPr>
            <w:r>
              <w:rPr>
                <w:spacing w:val="-2"/>
                <w:sz w:val="24"/>
              </w:rPr>
              <w:t>CSL402.5</w:t>
            </w:r>
          </w:p>
        </w:tc>
        <w:tc>
          <w:tcPr>
            <w:tcW w:w="4620" w:type="dxa"/>
          </w:tcPr>
          <w:p>
            <w:pPr>
              <w:pStyle w:val="9"/>
              <w:spacing w:before="158" w:line="276" w:lineRule="auto"/>
              <w:ind w:left="75"/>
              <w:rPr>
                <w:sz w:val="24"/>
              </w:rPr>
            </w:pPr>
            <w:r>
              <w:rPr>
                <w:sz w:val="24"/>
              </w:rPr>
              <w:t>Design</w:t>
            </w:r>
            <w:r>
              <w:rPr>
                <w:spacing w:val="-5"/>
                <w:sz w:val="24"/>
              </w:rPr>
              <w:t xml:space="preserve"> </w:t>
            </w:r>
            <w:r>
              <w:rPr>
                <w:sz w:val="24"/>
              </w:rPr>
              <w:t>ER</w:t>
            </w:r>
            <w:r>
              <w:rPr>
                <w:spacing w:val="-5"/>
                <w:sz w:val="24"/>
              </w:rPr>
              <w:t xml:space="preserve"> </w:t>
            </w:r>
            <w:r>
              <w:rPr>
                <w:sz w:val="24"/>
              </w:rPr>
              <w:t>and</w:t>
            </w:r>
            <w:r>
              <w:rPr>
                <w:spacing w:val="-5"/>
                <w:sz w:val="24"/>
              </w:rPr>
              <w:t xml:space="preserve"> </w:t>
            </w:r>
            <w:r>
              <w:rPr>
                <w:sz w:val="24"/>
              </w:rPr>
              <w:t>EER</w:t>
            </w:r>
            <w:r>
              <w:rPr>
                <w:spacing w:val="-5"/>
                <w:sz w:val="24"/>
              </w:rPr>
              <w:t xml:space="preserve"> </w:t>
            </w:r>
            <w:r>
              <w:rPr>
                <w:sz w:val="24"/>
              </w:rPr>
              <w:t>diagrams</w:t>
            </w:r>
            <w:r>
              <w:rPr>
                <w:spacing w:val="-5"/>
                <w:sz w:val="24"/>
              </w:rPr>
              <w:t xml:space="preserve"> </w:t>
            </w:r>
            <w:r>
              <w:rPr>
                <w:sz w:val="24"/>
              </w:rPr>
              <w:t>for</w:t>
            </w:r>
            <w:r>
              <w:rPr>
                <w:spacing w:val="-5"/>
                <w:sz w:val="24"/>
              </w:rPr>
              <w:t xml:space="preserve"> </w:t>
            </w:r>
            <w:r>
              <w:rPr>
                <w:sz w:val="24"/>
              </w:rPr>
              <w:t>the</w:t>
            </w:r>
            <w:r>
              <w:rPr>
                <w:spacing w:val="-5"/>
                <w:sz w:val="24"/>
              </w:rPr>
              <w:t xml:space="preserve"> </w:t>
            </w:r>
            <w:r>
              <w:rPr>
                <w:sz w:val="24"/>
              </w:rPr>
              <w:t>real</w:t>
            </w:r>
            <w:r>
              <w:rPr>
                <w:spacing w:val="-5"/>
                <w:sz w:val="24"/>
              </w:rPr>
              <w:t xml:space="preserve"> </w:t>
            </w:r>
            <w:r>
              <w:rPr>
                <w:sz w:val="24"/>
              </w:rPr>
              <w:t>life problem with software tool.</w:t>
            </w:r>
          </w:p>
        </w:tc>
        <w:tc>
          <w:tcPr>
            <w:tcW w:w="1360" w:type="dxa"/>
          </w:tcPr>
          <w:p>
            <w:pPr>
              <w:pStyle w:val="9"/>
              <w:spacing w:before="40"/>
              <w:rPr>
                <w:b/>
                <w:sz w:val="24"/>
              </w:rPr>
            </w:pPr>
          </w:p>
          <w:p>
            <w:pPr>
              <w:pStyle w:val="9"/>
              <w:spacing w:before="1"/>
              <w:ind w:left="29" w:right="48"/>
              <w:jc w:val="center"/>
              <w:rPr>
                <w:sz w:val="24"/>
              </w:rPr>
            </w:pPr>
            <w:r>
              <w:rPr>
                <w:color w:val="000009"/>
                <w:spacing w:val="-5"/>
                <w:sz w:val="24"/>
              </w:rPr>
              <w:t>Use</w:t>
            </w:r>
          </w:p>
        </w:tc>
        <w:tc>
          <w:tcPr>
            <w:tcW w:w="1940" w:type="dxa"/>
          </w:tcPr>
          <w:p>
            <w:pPr>
              <w:pStyle w:val="9"/>
              <w:spacing w:before="40"/>
              <w:rPr>
                <w:b/>
                <w:sz w:val="24"/>
              </w:rPr>
            </w:pPr>
          </w:p>
          <w:p>
            <w:pPr>
              <w:pStyle w:val="9"/>
              <w:spacing w:before="1"/>
              <w:ind w:right="194"/>
              <w:jc w:val="right"/>
              <w:rPr>
                <w:sz w:val="24"/>
              </w:rPr>
            </w:pPr>
            <w:r>
              <w:rPr>
                <w:color w:val="000009"/>
                <w:sz w:val="24"/>
              </w:rPr>
              <w:t xml:space="preserve">Apply (Level </w:t>
            </w:r>
            <w:r>
              <w:rPr>
                <w:color w:val="000009"/>
                <w:spacing w:val="-5"/>
                <w:sz w:val="24"/>
              </w:rPr>
              <w:t>3)</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60" w:hRule="atLeast"/>
        </w:trPr>
        <w:tc>
          <w:tcPr>
            <w:tcW w:w="1620" w:type="dxa"/>
          </w:tcPr>
          <w:p>
            <w:pPr>
              <w:pStyle w:val="9"/>
              <w:rPr>
                <w:b/>
                <w:sz w:val="24"/>
              </w:rPr>
            </w:pPr>
          </w:p>
          <w:p>
            <w:pPr>
              <w:pStyle w:val="9"/>
              <w:spacing w:before="93"/>
              <w:rPr>
                <w:b/>
                <w:sz w:val="24"/>
              </w:rPr>
            </w:pPr>
          </w:p>
          <w:p>
            <w:pPr>
              <w:pStyle w:val="9"/>
              <w:spacing w:before="1"/>
              <w:ind w:left="75"/>
              <w:rPr>
                <w:sz w:val="24"/>
              </w:rPr>
            </w:pPr>
            <w:r>
              <w:rPr>
                <w:spacing w:val="-2"/>
                <w:sz w:val="24"/>
              </w:rPr>
              <w:t>CSL402.6</w:t>
            </w:r>
          </w:p>
        </w:tc>
        <w:tc>
          <w:tcPr>
            <w:tcW w:w="4620" w:type="dxa"/>
          </w:tcPr>
          <w:p>
            <w:pPr>
              <w:pStyle w:val="9"/>
              <w:spacing w:before="9" w:line="276" w:lineRule="auto"/>
              <w:ind w:left="75"/>
              <w:rPr>
                <w:sz w:val="24"/>
              </w:rPr>
            </w:pPr>
            <w:r>
              <w:rPr>
                <w:sz w:val="24"/>
              </w:rPr>
              <w:t>Construct</w:t>
            </w:r>
            <w:r>
              <w:rPr>
                <w:spacing w:val="-9"/>
                <w:sz w:val="24"/>
              </w:rPr>
              <w:t xml:space="preserve"> </w:t>
            </w:r>
            <w:r>
              <w:rPr>
                <w:sz w:val="24"/>
              </w:rPr>
              <w:t>database</w:t>
            </w:r>
            <w:r>
              <w:rPr>
                <w:spacing w:val="-9"/>
                <w:sz w:val="24"/>
              </w:rPr>
              <w:t xml:space="preserve"> </w:t>
            </w:r>
            <w:r>
              <w:rPr>
                <w:sz w:val="24"/>
              </w:rPr>
              <w:t>tables</w:t>
            </w:r>
            <w:r>
              <w:rPr>
                <w:spacing w:val="-9"/>
                <w:sz w:val="24"/>
              </w:rPr>
              <w:t xml:space="preserve"> </w:t>
            </w:r>
            <w:r>
              <w:rPr>
                <w:sz w:val="24"/>
              </w:rPr>
              <w:t>with</w:t>
            </w:r>
            <w:r>
              <w:rPr>
                <w:spacing w:val="-9"/>
                <w:sz w:val="24"/>
              </w:rPr>
              <w:t xml:space="preserve"> </w:t>
            </w:r>
            <w:r>
              <w:rPr>
                <w:sz w:val="24"/>
              </w:rPr>
              <w:t>different</w:t>
            </w:r>
            <w:r>
              <w:rPr>
                <w:spacing w:val="-9"/>
                <w:sz w:val="24"/>
              </w:rPr>
              <w:t xml:space="preserve"> </w:t>
            </w:r>
            <w:r>
              <w:rPr>
                <w:sz w:val="24"/>
              </w:rPr>
              <w:t xml:space="preserve">DDL and DML statements and apply integrity </w:t>
            </w:r>
            <w:r>
              <w:rPr>
                <w:spacing w:val="-2"/>
                <w:sz w:val="24"/>
              </w:rPr>
              <w:t>constraints</w:t>
            </w:r>
          </w:p>
        </w:tc>
        <w:tc>
          <w:tcPr>
            <w:tcW w:w="1360" w:type="dxa"/>
          </w:tcPr>
          <w:p>
            <w:pPr>
              <w:pStyle w:val="9"/>
              <w:spacing w:before="50"/>
              <w:rPr>
                <w:b/>
                <w:sz w:val="24"/>
              </w:rPr>
            </w:pPr>
          </w:p>
          <w:p>
            <w:pPr>
              <w:pStyle w:val="9"/>
              <w:spacing w:before="1"/>
              <w:ind w:left="29" w:right="48"/>
              <w:jc w:val="center"/>
              <w:rPr>
                <w:sz w:val="24"/>
              </w:rPr>
            </w:pPr>
            <w:r>
              <w:rPr>
                <w:color w:val="000009"/>
                <w:spacing w:val="-2"/>
                <w:sz w:val="24"/>
              </w:rPr>
              <w:t>Construct</w:t>
            </w:r>
          </w:p>
        </w:tc>
        <w:tc>
          <w:tcPr>
            <w:tcW w:w="1940" w:type="dxa"/>
          </w:tcPr>
          <w:p>
            <w:pPr>
              <w:pStyle w:val="9"/>
              <w:spacing w:before="50"/>
              <w:rPr>
                <w:b/>
                <w:sz w:val="24"/>
              </w:rPr>
            </w:pPr>
          </w:p>
          <w:p>
            <w:pPr>
              <w:pStyle w:val="9"/>
              <w:spacing w:before="1"/>
              <w:ind w:right="224"/>
              <w:jc w:val="right"/>
              <w:rPr>
                <w:sz w:val="24"/>
              </w:rPr>
            </w:pPr>
            <w:r>
              <w:rPr>
                <w:color w:val="000009"/>
                <w:sz w:val="24"/>
              </w:rPr>
              <w:t xml:space="preserve">Apply(Level </w:t>
            </w:r>
            <w:r>
              <w:rPr>
                <w:color w:val="000009"/>
                <w:spacing w:val="-5"/>
                <w:sz w:val="24"/>
              </w:rPr>
              <w:t>3)</w:t>
            </w:r>
          </w:p>
        </w:tc>
      </w:tr>
    </w:tbl>
    <w:p>
      <w:pPr>
        <w:jc w:val="right"/>
        <w:rPr>
          <w:sz w:val="24"/>
        </w:rPr>
        <w:sectPr>
          <w:pgSz w:w="11920" w:h="16840"/>
          <w:pgMar w:top="2240" w:right="500" w:bottom="280" w:left="1040" w:header="1012" w:footer="0" w:gutter="0"/>
          <w:cols w:space="720" w:num="1"/>
        </w:sectPr>
      </w:pPr>
    </w:p>
    <w:p>
      <w:pPr>
        <w:spacing w:before="83"/>
        <w:ind w:left="381" w:right="933"/>
        <w:jc w:val="center"/>
        <w:rPr>
          <w:b/>
          <w:sz w:val="32"/>
        </w:rPr>
      </w:pPr>
      <w:r>
        <w:rPr>
          <w:b/>
          <w:sz w:val="32"/>
        </w:rPr>
        <w:t>List</w:t>
      </w:r>
      <w:r>
        <w:rPr>
          <w:b/>
          <w:spacing w:val="-3"/>
          <w:sz w:val="32"/>
        </w:rPr>
        <w:t xml:space="preserve"> </w:t>
      </w:r>
      <w:r>
        <w:rPr>
          <w:b/>
          <w:sz w:val="32"/>
        </w:rPr>
        <w:t>of</w:t>
      </w:r>
      <w:r>
        <w:rPr>
          <w:b/>
          <w:spacing w:val="-3"/>
          <w:sz w:val="32"/>
        </w:rPr>
        <w:t xml:space="preserve"> </w:t>
      </w:r>
      <w:r>
        <w:rPr>
          <w:b/>
          <w:spacing w:val="-2"/>
          <w:sz w:val="32"/>
        </w:rPr>
        <w:t>Experiments</w:t>
      </w:r>
    </w:p>
    <w:p>
      <w:pPr>
        <w:pStyle w:val="5"/>
        <w:spacing w:before="23"/>
        <w:rPr>
          <w:b/>
          <w:sz w:val="20"/>
        </w:rPr>
      </w:pPr>
    </w:p>
    <w:tbl>
      <w:tblPr>
        <w:tblStyle w:val="4"/>
        <w:tblW w:w="0" w:type="auto"/>
        <w:tblInd w:w="5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00"/>
        <w:gridCol w:w="6060"/>
        <w:gridCol w:w="2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9" w:hRule="atLeast"/>
        </w:trPr>
        <w:tc>
          <w:tcPr>
            <w:tcW w:w="800" w:type="dxa"/>
          </w:tcPr>
          <w:p>
            <w:pPr>
              <w:pStyle w:val="9"/>
              <w:spacing w:line="276" w:lineRule="auto"/>
              <w:ind w:left="253" w:right="223" w:firstLine="7"/>
              <w:rPr>
                <w:b/>
                <w:sz w:val="24"/>
              </w:rPr>
            </w:pPr>
            <w:r>
              <w:rPr>
                <w:b/>
                <w:color w:val="000009"/>
                <w:spacing w:val="-8"/>
                <w:sz w:val="24"/>
              </w:rPr>
              <w:t xml:space="preserve">Sr. </w:t>
            </w:r>
            <w:r>
              <w:rPr>
                <w:b/>
                <w:color w:val="000009"/>
                <w:spacing w:val="-5"/>
                <w:sz w:val="24"/>
              </w:rPr>
              <w:t>No</w:t>
            </w:r>
          </w:p>
        </w:tc>
        <w:tc>
          <w:tcPr>
            <w:tcW w:w="6060" w:type="dxa"/>
          </w:tcPr>
          <w:p>
            <w:pPr>
              <w:pStyle w:val="9"/>
              <w:spacing w:before="155"/>
              <w:ind w:left="1914"/>
              <w:rPr>
                <w:b/>
                <w:sz w:val="24"/>
              </w:rPr>
            </w:pPr>
            <w:r>
              <w:rPr>
                <w:b/>
                <w:sz w:val="24"/>
              </w:rPr>
              <w:t xml:space="preserve">Name of </w:t>
            </w:r>
            <w:r>
              <w:rPr>
                <w:b/>
                <w:spacing w:val="-2"/>
                <w:sz w:val="24"/>
              </w:rPr>
              <w:t>Experiments</w:t>
            </w:r>
          </w:p>
        </w:tc>
        <w:tc>
          <w:tcPr>
            <w:tcW w:w="2040" w:type="dxa"/>
          </w:tcPr>
          <w:p>
            <w:pPr>
              <w:pStyle w:val="9"/>
              <w:spacing w:line="276" w:lineRule="auto"/>
              <w:ind w:left="450" w:firstLine="143"/>
              <w:rPr>
                <w:b/>
                <w:sz w:val="24"/>
              </w:rPr>
            </w:pPr>
            <w:r>
              <w:rPr>
                <w:b/>
                <w:sz w:val="24"/>
              </w:rPr>
              <w:t xml:space="preserve">Mode of </w:t>
            </w:r>
            <w:r>
              <w:rPr>
                <w:b/>
                <w:spacing w:val="-2"/>
                <w:sz w:val="24"/>
              </w:rPr>
              <w:t>conduction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40" w:hRule="atLeast"/>
        </w:trPr>
        <w:tc>
          <w:tcPr>
            <w:tcW w:w="800" w:type="dxa"/>
          </w:tcPr>
          <w:p>
            <w:pPr>
              <w:pStyle w:val="9"/>
              <w:spacing w:before="7"/>
              <w:ind w:right="39"/>
              <w:jc w:val="center"/>
              <w:rPr>
                <w:sz w:val="24"/>
              </w:rPr>
            </w:pPr>
            <w:r>
              <w:rPr>
                <w:spacing w:val="-10"/>
                <w:sz w:val="24"/>
              </w:rPr>
              <w:t>1</w:t>
            </w:r>
          </w:p>
        </w:tc>
        <w:tc>
          <w:tcPr>
            <w:tcW w:w="6060" w:type="dxa"/>
          </w:tcPr>
          <w:p>
            <w:pPr>
              <w:pStyle w:val="9"/>
              <w:spacing w:before="7" w:line="276" w:lineRule="auto"/>
              <w:ind w:left="109" w:right="97"/>
              <w:jc w:val="both"/>
              <w:rPr>
                <w:sz w:val="24"/>
              </w:rPr>
            </w:pPr>
            <w:r>
              <w:rPr>
                <w:sz w:val="24"/>
              </w:rPr>
              <w:t>Identify the case study and detailed statement of the problem.</w:t>
            </w:r>
            <w:r>
              <w:rPr>
                <w:spacing w:val="40"/>
                <w:sz w:val="24"/>
              </w:rPr>
              <w:t xml:space="preserve"> </w:t>
            </w:r>
            <w:r>
              <w:rPr>
                <w:sz w:val="24"/>
              </w:rPr>
              <w:t>Design an Entity Relationship (ER) / Extended Entity Relationship (EER) Model.</w:t>
            </w:r>
          </w:p>
        </w:tc>
        <w:tc>
          <w:tcPr>
            <w:tcW w:w="2040" w:type="dxa"/>
          </w:tcPr>
          <w:p>
            <w:pPr>
              <w:pStyle w:val="9"/>
              <w:spacing w:before="7"/>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19" w:hRule="atLeast"/>
        </w:trPr>
        <w:tc>
          <w:tcPr>
            <w:tcW w:w="800" w:type="dxa"/>
          </w:tcPr>
          <w:p>
            <w:pPr>
              <w:pStyle w:val="9"/>
              <w:spacing w:before="14"/>
              <w:ind w:right="39"/>
              <w:jc w:val="center"/>
              <w:rPr>
                <w:sz w:val="24"/>
              </w:rPr>
            </w:pPr>
            <w:r>
              <w:rPr>
                <w:spacing w:val="-10"/>
                <w:sz w:val="24"/>
              </w:rPr>
              <w:t>2</w:t>
            </w:r>
          </w:p>
        </w:tc>
        <w:tc>
          <w:tcPr>
            <w:tcW w:w="6060" w:type="dxa"/>
          </w:tcPr>
          <w:p>
            <w:pPr>
              <w:pStyle w:val="9"/>
              <w:spacing w:before="14"/>
              <w:ind w:left="109"/>
              <w:rPr>
                <w:sz w:val="24"/>
              </w:rPr>
            </w:pPr>
            <w:r>
              <w:rPr>
                <w:sz w:val="24"/>
              </w:rPr>
              <w:t xml:space="preserve">Mapping ER/EER to Relational schema </w:t>
            </w:r>
            <w:r>
              <w:rPr>
                <w:spacing w:val="-2"/>
                <w:sz w:val="24"/>
              </w:rPr>
              <w:t>model.</w:t>
            </w:r>
          </w:p>
        </w:tc>
        <w:tc>
          <w:tcPr>
            <w:tcW w:w="2040" w:type="dxa"/>
          </w:tcPr>
          <w:p>
            <w:pPr>
              <w:pStyle w:val="9"/>
              <w:spacing w:before="14"/>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0" w:hRule="atLeast"/>
        </w:trPr>
        <w:tc>
          <w:tcPr>
            <w:tcW w:w="800" w:type="dxa"/>
          </w:tcPr>
          <w:p>
            <w:pPr>
              <w:pStyle w:val="9"/>
              <w:spacing w:before="9"/>
              <w:ind w:right="39"/>
              <w:jc w:val="center"/>
              <w:rPr>
                <w:sz w:val="24"/>
              </w:rPr>
            </w:pPr>
            <w:r>
              <w:rPr>
                <w:spacing w:val="-10"/>
                <w:sz w:val="24"/>
              </w:rPr>
              <w:t>3</w:t>
            </w:r>
          </w:p>
        </w:tc>
        <w:tc>
          <w:tcPr>
            <w:tcW w:w="6060" w:type="dxa"/>
          </w:tcPr>
          <w:p>
            <w:pPr>
              <w:pStyle w:val="9"/>
              <w:spacing w:before="9" w:line="276" w:lineRule="auto"/>
              <w:ind w:left="109"/>
              <w:rPr>
                <w:sz w:val="24"/>
              </w:rPr>
            </w:pPr>
            <w:r>
              <w:rPr>
                <w:sz w:val="24"/>
              </w:rPr>
              <w:t>Create</w:t>
            </w:r>
            <w:r>
              <w:rPr>
                <w:spacing w:val="39"/>
                <w:sz w:val="24"/>
              </w:rPr>
              <w:t xml:space="preserve"> </w:t>
            </w:r>
            <w:r>
              <w:rPr>
                <w:sz w:val="24"/>
              </w:rPr>
              <w:t>a</w:t>
            </w:r>
            <w:r>
              <w:rPr>
                <w:spacing w:val="39"/>
                <w:sz w:val="24"/>
              </w:rPr>
              <w:t xml:space="preserve"> </w:t>
            </w:r>
            <w:r>
              <w:rPr>
                <w:sz w:val="24"/>
              </w:rPr>
              <w:t>database</w:t>
            </w:r>
            <w:r>
              <w:rPr>
                <w:spacing w:val="39"/>
                <w:sz w:val="24"/>
              </w:rPr>
              <w:t xml:space="preserve"> </w:t>
            </w:r>
            <w:r>
              <w:rPr>
                <w:sz w:val="24"/>
              </w:rPr>
              <w:t>using</w:t>
            </w:r>
            <w:r>
              <w:rPr>
                <w:spacing w:val="39"/>
                <w:sz w:val="24"/>
              </w:rPr>
              <w:t xml:space="preserve"> </w:t>
            </w:r>
            <w:r>
              <w:rPr>
                <w:sz w:val="24"/>
              </w:rPr>
              <w:t>Data</w:t>
            </w:r>
            <w:r>
              <w:rPr>
                <w:spacing w:val="39"/>
                <w:sz w:val="24"/>
              </w:rPr>
              <w:t xml:space="preserve"> </w:t>
            </w:r>
            <w:r>
              <w:rPr>
                <w:sz w:val="24"/>
              </w:rPr>
              <w:t>Definition Language (DDL) and apply integrity constraints for the specified</w:t>
            </w:r>
            <w:r>
              <w:rPr>
                <w:spacing w:val="40"/>
                <w:sz w:val="24"/>
              </w:rPr>
              <w:t xml:space="preserve"> </w:t>
            </w:r>
            <w:r>
              <w:rPr>
                <w:sz w:val="24"/>
              </w:rPr>
              <w:t>System</w:t>
            </w:r>
          </w:p>
        </w:tc>
        <w:tc>
          <w:tcPr>
            <w:tcW w:w="2040" w:type="dxa"/>
          </w:tcPr>
          <w:p>
            <w:pPr>
              <w:pStyle w:val="9"/>
              <w:spacing w:before="9"/>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800" w:type="dxa"/>
          </w:tcPr>
          <w:p>
            <w:pPr>
              <w:pStyle w:val="9"/>
              <w:spacing w:line="275" w:lineRule="exact"/>
              <w:ind w:right="39"/>
              <w:jc w:val="center"/>
              <w:rPr>
                <w:sz w:val="24"/>
              </w:rPr>
            </w:pPr>
            <w:r>
              <w:rPr>
                <w:spacing w:val="-10"/>
                <w:sz w:val="24"/>
              </w:rPr>
              <w:t>4</w:t>
            </w:r>
          </w:p>
        </w:tc>
        <w:tc>
          <w:tcPr>
            <w:tcW w:w="6060" w:type="dxa"/>
          </w:tcPr>
          <w:p>
            <w:pPr>
              <w:pStyle w:val="9"/>
              <w:spacing w:line="275" w:lineRule="exact"/>
              <w:ind w:left="109"/>
              <w:rPr>
                <w:sz w:val="24"/>
              </w:rPr>
            </w:pPr>
            <w:r>
              <w:rPr>
                <w:sz w:val="24"/>
              </w:rPr>
              <w:t xml:space="preserve">Apply DML Commands for the specified </w:t>
            </w:r>
            <w:r>
              <w:rPr>
                <w:spacing w:val="-2"/>
                <w:sz w:val="24"/>
              </w:rPr>
              <w:t>system</w:t>
            </w:r>
          </w:p>
        </w:tc>
        <w:tc>
          <w:tcPr>
            <w:tcW w:w="2040" w:type="dxa"/>
          </w:tcPr>
          <w:p>
            <w:pPr>
              <w:pStyle w:val="9"/>
              <w:spacing w:line="275" w:lineRule="exact"/>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9" w:hRule="atLeast"/>
        </w:trPr>
        <w:tc>
          <w:tcPr>
            <w:tcW w:w="800" w:type="dxa"/>
          </w:tcPr>
          <w:p>
            <w:pPr>
              <w:pStyle w:val="9"/>
              <w:spacing w:before="13"/>
              <w:ind w:right="39"/>
              <w:jc w:val="center"/>
              <w:rPr>
                <w:sz w:val="24"/>
              </w:rPr>
            </w:pPr>
            <w:r>
              <w:rPr>
                <w:spacing w:val="-10"/>
                <w:sz w:val="24"/>
              </w:rPr>
              <w:t>5</w:t>
            </w:r>
          </w:p>
        </w:tc>
        <w:tc>
          <w:tcPr>
            <w:tcW w:w="6060" w:type="dxa"/>
          </w:tcPr>
          <w:p>
            <w:pPr>
              <w:pStyle w:val="9"/>
              <w:spacing w:before="13" w:line="276" w:lineRule="auto"/>
              <w:ind w:left="109"/>
              <w:rPr>
                <w:sz w:val="24"/>
              </w:rPr>
            </w:pPr>
            <w:r>
              <w:rPr>
                <w:sz w:val="24"/>
              </w:rPr>
              <w:t>Perform Simple queries, string manipulation operations and aggregate functions.</w:t>
            </w:r>
          </w:p>
        </w:tc>
        <w:tc>
          <w:tcPr>
            <w:tcW w:w="2040" w:type="dxa"/>
          </w:tcPr>
          <w:p>
            <w:pPr>
              <w:pStyle w:val="9"/>
              <w:spacing w:before="13"/>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20" w:hRule="atLeast"/>
        </w:trPr>
        <w:tc>
          <w:tcPr>
            <w:tcW w:w="800" w:type="dxa"/>
          </w:tcPr>
          <w:p>
            <w:pPr>
              <w:pStyle w:val="9"/>
              <w:spacing w:before="3"/>
              <w:ind w:right="39"/>
              <w:jc w:val="center"/>
              <w:rPr>
                <w:sz w:val="24"/>
              </w:rPr>
            </w:pPr>
            <w:r>
              <w:rPr>
                <w:spacing w:val="-10"/>
                <w:sz w:val="24"/>
              </w:rPr>
              <w:t>6</w:t>
            </w:r>
          </w:p>
        </w:tc>
        <w:tc>
          <w:tcPr>
            <w:tcW w:w="6060" w:type="dxa"/>
          </w:tcPr>
          <w:p>
            <w:pPr>
              <w:pStyle w:val="9"/>
              <w:spacing w:before="3"/>
              <w:ind w:left="109"/>
              <w:rPr>
                <w:sz w:val="24"/>
              </w:rPr>
            </w:pPr>
            <w:r>
              <w:rPr>
                <w:sz w:val="24"/>
              </w:rPr>
              <w:t xml:space="preserve">Implement various Join </w:t>
            </w:r>
            <w:r>
              <w:rPr>
                <w:spacing w:val="-2"/>
                <w:sz w:val="24"/>
              </w:rPr>
              <w:t>operations.</w:t>
            </w:r>
          </w:p>
        </w:tc>
        <w:tc>
          <w:tcPr>
            <w:tcW w:w="2040" w:type="dxa"/>
          </w:tcPr>
          <w:p>
            <w:pPr>
              <w:pStyle w:val="9"/>
              <w:spacing w:before="3"/>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800" w:type="dxa"/>
          </w:tcPr>
          <w:p>
            <w:pPr>
              <w:pStyle w:val="9"/>
              <w:spacing w:line="274" w:lineRule="exact"/>
              <w:ind w:right="39"/>
              <w:jc w:val="center"/>
              <w:rPr>
                <w:sz w:val="24"/>
              </w:rPr>
            </w:pPr>
            <w:r>
              <w:rPr>
                <w:spacing w:val="-10"/>
                <w:sz w:val="24"/>
              </w:rPr>
              <w:t>7</w:t>
            </w:r>
          </w:p>
        </w:tc>
        <w:tc>
          <w:tcPr>
            <w:tcW w:w="6060" w:type="dxa"/>
          </w:tcPr>
          <w:p>
            <w:pPr>
              <w:pStyle w:val="9"/>
              <w:spacing w:line="274" w:lineRule="exact"/>
              <w:ind w:left="109"/>
              <w:rPr>
                <w:sz w:val="24"/>
              </w:rPr>
            </w:pPr>
            <w:r>
              <w:rPr>
                <w:sz w:val="24"/>
              </w:rPr>
              <w:t xml:space="preserve">Perform DCL and TCL </w:t>
            </w:r>
            <w:r>
              <w:rPr>
                <w:spacing w:val="-2"/>
                <w:sz w:val="24"/>
              </w:rPr>
              <w:t>commands</w:t>
            </w:r>
          </w:p>
        </w:tc>
        <w:tc>
          <w:tcPr>
            <w:tcW w:w="2040" w:type="dxa"/>
          </w:tcPr>
          <w:p>
            <w:pPr>
              <w:pStyle w:val="9"/>
              <w:spacing w:line="274" w:lineRule="exact"/>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20" w:hRule="atLeast"/>
        </w:trPr>
        <w:tc>
          <w:tcPr>
            <w:tcW w:w="800" w:type="dxa"/>
          </w:tcPr>
          <w:p>
            <w:pPr>
              <w:pStyle w:val="9"/>
              <w:spacing w:before="13"/>
              <w:ind w:right="39"/>
              <w:jc w:val="center"/>
              <w:rPr>
                <w:sz w:val="24"/>
              </w:rPr>
            </w:pPr>
            <w:r>
              <w:rPr>
                <w:spacing w:val="-10"/>
                <w:sz w:val="24"/>
              </w:rPr>
              <w:t>8</w:t>
            </w:r>
          </w:p>
        </w:tc>
        <w:tc>
          <w:tcPr>
            <w:tcW w:w="6060" w:type="dxa"/>
          </w:tcPr>
          <w:p>
            <w:pPr>
              <w:pStyle w:val="9"/>
              <w:spacing w:before="13"/>
              <w:ind w:left="109"/>
              <w:rPr>
                <w:sz w:val="24"/>
              </w:rPr>
            </w:pPr>
            <w:r>
              <w:rPr>
                <w:sz w:val="24"/>
              </w:rPr>
              <w:t>Implementation</w:t>
            </w:r>
            <w:r>
              <w:rPr>
                <w:spacing w:val="-4"/>
                <w:sz w:val="24"/>
              </w:rPr>
              <w:t xml:space="preserve"> </w:t>
            </w:r>
            <w:r>
              <w:rPr>
                <w:sz w:val="24"/>
              </w:rPr>
              <w:t>of</w:t>
            </w:r>
            <w:r>
              <w:rPr>
                <w:spacing w:val="-4"/>
                <w:sz w:val="24"/>
              </w:rPr>
              <w:t xml:space="preserve"> </w:t>
            </w:r>
            <w:r>
              <w:rPr>
                <w:sz w:val="24"/>
              </w:rPr>
              <w:t>Views</w:t>
            </w:r>
            <w:r>
              <w:rPr>
                <w:spacing w:val="-4"/>
                <w:sz w:val="24"/>
              </w:rPr>
              <w:t xml:space="preserve"> </w:t>
            </w:r>
            <w:r>
              <w:rPr>
                <w:sz w:val="24"/>
              </w:rPr>
              <w:t>and</w:t>
            </w:r>
            <w:r>
              <w:rPr>
                <w:spacing w:val="-3"/>
                <w:sz w:val="24"/>
              </w:rPr>
              <w:t xml:space="preserve"> </w:t>
            </w:r>
            <w:r>
              <w:rPr>
                <w:spacing w:val="-2"/>
                <w:sz w:val="24"/>
              </w:rPr>
              <w:t>Triggers.</w:t>
            </w:r>
          </w:p>
        </w:tc>
        <w:tc>
          <w:tcPr>
            <w:tcW w:w="2040" w:type="dxa"/>
          </w:tcPr>
          <w:p>
            <w:pPr>
              <w:pStyle w:val="9"/>
              <w:spacing w:before="13"/>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20" w:hRule="atLeast"/>
        </w:trPr>
        <w:tc>
          <w:tcPr>
            <w:tcW w:w="800" w:type="dxa"/>
          </w:tcPr>
          <w:p>
            <w:pPr>
              <w:pStyle w:val="9"/>
              <w:spacing w:before="8"/>
              <w:ind w:right="39"/>
              <w:jc w:val="center"/>
              <w:rPr>
                <w:sz w:val="24"/>
              </w:rPr>
            </w:pPr>
            <w:r>
              <w:rPr>
                <w:spacing w:val="-10"/>
                <w:sz w:val="24"/>
              </w:rPr>
              <w:t>9</w:t>
            </w:r>
          </w:p>
        </w:tc>
        <w:tc>
          <w:tcPr>
            <w:tcW w:w="6060" w:type="dxa"/>
          </w:tcPr>
          <w:p>
            <w:pPr>
              <w:pStyle w:val="9"/>
              <w:spacing w:before="8"/>
              <w:ind w:left="109"/>
              <w:rPr>
                <w:sz w:val="24"/>
              </w:rPr>
            </w:pPr>
            <w:r>
              <w:rPr>
                <w:sz w:val="24"/>
              </w:rPr>
              <w:t xml:space="preserve">Demonstrate Database </w:t>
            </w:r>
            <w:r>
              <w:rPr>
                <w:spacing w:val="-2"/>
                <w:sz w:val="24"/>
              </w:rPr>
              <w:t>connectivity</w:t>
            </w:r>
          </w:p>
        </w:tc>
        <w:tc>
          <w:tcPr>
            <w:tcW w:w="2040" w:type="dxa"/>
          </w:tcPr>
          <w:p>
            <w:pPr>
              <w:pStyle w:val="9"/>
              <w:spacing w:before="8"/>
              <w:ind w:left="15"/>
              <w:jc w:val="center"/>
              <w:rPr>
                <w:sz w:val="24"/>
              </w:rPr>
            </w:pPr>
            <w:r>
              <w:rPr>
                <w:spacing w:val="-10"/>
                <w:sz w:val="24"/>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20" w:hRule="atLeast"/>
        </w:trPr>
        <w:tc>
          <w:tcPr>
            <w:tcW w:w="800" w:type="dxa"/>
          </w:tcPr>
          <w:p>
            <w:pPr>
              <w:pStyle w:val="9"/>
              <w:spacing w:before="3"/>
              <w:ind w:right="39"/>
              <w:jc w:val="center"/>
              <w:rPr>
                <w:sz w:val="24"/>
              </w:rPr>
            </w:pPr>
            <w:r>
              <w:rPr>
                <w:spacing w:val="-5"/>
                <w:sz w:val="24"/>
              </w:rPr>
              <w:t>10</w:t>
            </w:r>
          </w:p>
        </w:tc>
        <w:tc>
          <w:tcPr>
            <w:tcW w:w="6060" w:type="dxa"/>
          </w:tcPr>
          <w:p>
            <w:pPr>
              <w:pStyle w:val="9"/>
              <w:spacing w:before="3" w:line="276" w:lineRule="auto"/>
              <w:ind w:left="109"/>
              <w:rPr>
                <w:sz w:val="24"/>
              </w:rPr>
            </w:pPr>
            <w:r>
              <w:rPr>
                <w:sz w:val="24"/>
              </w:rPr>
              <w:t>Implementation</w:t>
            </w:r>
            <w:r>
              <w:rPr>
                <w:spacing w:val="80"/>
                <w:sz w:val="24"/>
              </w:rPr>
              <w:t xml:space="preserve"> </w:t>
            </w:r>
            <w:r>
              <w:rPr>
                <w:sz w:val="24"/>
              </w:rPr>
              <w:t>and</w:t>
            </w:r>
            <w:r>
              <w:rPr>
                <w:spacing w:val="80"/>
                <w:sz w:val="24"/>
              </w:rPr>
              <w:t xml:space="preserve"> </w:t>
            </w:r>
            <w:r>
              <w:rPr>
                <w:sz w:val="24"/>
              </w:rPr>
              <w:t>demonstration</w:t>
            </w:r>
            <w:r>
              <w:rPr>
                <w:spacing w:val="80"/>
                <w:sz w:val="24"/>
              </w:rPr>
              <w:t xml:space="preserve"> </w:t>
            </w:r>
            <w:r>
              <w:rPr>
                <w:sz w:val="24"/>
              </w:rPr>
              <w:t>of</w:t>
            </w:r>
            <w:r>
              <w:rPr>
                <w:spacing w:val="80"/>
                <w:sz w:val="24"/>
              </w:rPr>
              <w:t xml:space="preserve"> </w:t>
            </w:r>
            <w:r>
              <w:rPr>
                <w:sz w:val="24"/>
              </w:rPr>
              <w:t>Transaction</w:t>
            </w:r>
            <w:r>
              <w:rPr>
                <w:spacing w:val="80"/>
                <w:sz w:val="24"/>
              </w:rPr>
              <w:t xml:space="preserve"> </w:t>
            </w:r>
            <w:r>
              <w:rPr>
                <w:sz w:val="24"/>
              </w:rPr>
              <w:t>and Concurrency control techniques using locks</w:t>
            </w:r>
          </w:p>
        </w:tc>
        <w:tc>
          <w:tcPr>
            <w:tcW w:w="2040" w:type="dxa"/>
          </w:tcPr>
          <w:p>
            <w:pPr>
              <w:pStyle w:val="9"/>
              <w:spacing w:before="3"/>
              <w:ind w:left="15"/>
              <w:jc w:val="center"/>
              <w:rPr>
                <w:sz w:val="24"/>
              </w:rPr>
            </w:pPr>
            <w:r>
              <w:rPr>
                <w:spacing w:val="-10"/>
                <w:sz w:val="24"/>
              </w:rPr>
              <w:t>2</w:t>
            </w:r>
          </w:p>
        </w:tc>
      </w:tr>
    </w:tbl>
    <w:p>
      <w:pPr>
        <w:jc w:val="center"/>
        <w:rPr>
          <w:sz w:val="24"/>
        </w:rPr>
        <w:sectPr>
          <w:pgSz w:w="11920" w:h="16840"/>
          <w:pgMar w:top="2240" w:right="500" w:bottom="280" w:left="1040" w:header="1012" w:footer="0" w:gutter="0"/>
          <w:cols w:space="720" w:num="1"/>
        </w:sectPr>
      </w:pPr>
    </w:p>
    <w:p>
      <w:pPr>
        <w:spacing w:before="83"/>
        <w:ind w:left="400"/>
        <w:rPr>
          <w:b/>
          <w:sz w:val="34"/>
        </w:rPr>
      </w:pPr>
      <w:r>
        <w:rPr>
          <w:b/>
          <w:sz w:val="34"/>
        </w:rPr>
        <w:t>Mapping</w:t>
      </w:r>
      <w:r>
        <w:rPr>
          <w:b/>
          <w:spacing w:val="-6"/>
          <w:sz w:val="34"/>
        </w:rPr>
        <w:t xml:space="preserve"> </w:t>
      </w:r>
      <w:r>
        <w:rPr>
          <w:b/>
          <w:sz w:val="34"/>
        </w:rPr>
        <w:t>of</w:t>
      </w:r>
      <w:r>
        <w:rPr>
          <w:b/>
          <w:spacing w:val="-6"/>
          <w:sz w:val="34"/>
        </w:rPr>
        <w:t xml:space="preserve"> </w:t>
      </w:r>
      <w:r>
        <w:rPr>
          <w:b/>
          <w:sz w:val="34"/>
        </w:rPr>
        <w:t>Experiments</w:t>
      </w:r>
      <w:r>
        <w:rPr>
          <w:b/>
          <w:spacing w:val="-6"/>
          <w:sz w:val="34"/>
        </w:rPr>
        <w:t xml:space="preserve"> </w:t>
      </w:r>
      <w:r>
        <w:rPr>
          <w:b/>
          <w:sz w:val="34"/>
        </w:rPr>
        <w:t>with</w:t>
      </w:r>
      <w:r>
        <w:rPr>
          <w:b/>
          <w:spacing w:val="-6"/>
          <w:sz w:val="34"/>
        </w:rPr>
        <w:t xml:space="preserve"> </w:t>
      </w:r>
      <w:r>
        <w:rPr>
          <w:b/>
          <w:sz w:val="34"/>
        </w:rPr>
        <w:t>Course</w:t>
      </w:r>
      <w:r>
        <w:rPr>
          <w:b/>
          <w:spacing w:val="-6"/>
          <w:sz w:val="34"/>
        </w:rPr>
        <w:t xml:space="preserve"> </w:t>
      </w:r>
      <w:r>
        <w:rPr>
          <w:b/>
          <w:spacing w:val="-2"/>
          <w:sz w:val="34"/>
        </w:rPr>
        <w:t>Outcomes</w:t>
      </w:r>
    </w:p>
    <w:p>
      <w:pPr>
        <w:pStyle w:val="5"/>
        <w:rPr>
          <w:b/>
          <w:sz w:val="20"/>
        </w:rPr>
      </w:pPr>
    </w:p>
    <w:p>
      <w:pPr>
        <w:pStyle w:val="5"/>
        <w:spacing w:before="90"/>
        <w:rPr>
          <w:b/>
          <w:sz w:val="20"/>
        </w:rPr>
      </w:pPr>
    </w:p>
    <w:tbl>
      <w:tblPr>
        <w:tblStyle w:val="4"/>
        <w:tblW w:w="0" w:type="auto"/>
        <w:tblInd w:w="420" w:type="dxa"/>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Layout w:type="fixed"/>
        <w:tblCellMar>
          <w:top w:w="0" w:type="dxa"/>
          <w:left w:w="0" w:type="dxa"/>
          <w:bottom w:w="0" w:type="dxa"/>
          <w:right w:w="0" w:type="dxa"/>
        </w:tblCellMar>
      </w:tblPr>
      <w:tblGrid>
        <w:gridCol w:w="2040"/>
        <w:gridCol w:w="1140"/>
        <w:gridCol w:w="1200"/>
        <w:gridCol w:w="1140"/>
        <w:gridCol w:w="1160"/>
        <w:gridCol w:w="1160"/>
        <w:gridCol w:w="1160"/>
      </w:tblGrid>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300" w:hRule="atLeast"/>
        </w:trPr>
        <w:tc>
          <w:tcPr>
            <w:tcW w:w="2040" w:type="dxa"/>
            <w:vMerge w:val="restart"/>
          </w:tcPr>
          <w:p>
            <w:pPr>
              <w:pStyle w:val="9"/>
              <w:spacing w:before="21"/>
              <w:rPr>
                <w:b/>
                <w:sz w:val="24"/>
              </w:rPr>
            </w:pPr>
          </w:p>
          <w:p>
            <w:pPr>
              <w:pStyle w:val="9"/>
              <w:spacing w:before="1"/>
              <w:ind w:left="165"/>
              <w:rPr>
                <w:b/>
                <w:sz w:val="24"/>
              </w:rPr>
            </w:pPr>
            <w:r>
              <w:rPr>
                <w:b/>
                <w:sz w:val="24"/>
              </w:rPr>
              <w:t xml:space="preserve">Course </w:t>
            </w:r>
            <w:r>
              <w:rPr>
                <w:b/>
                <w:spacing w:val="-2"/>
                <w:sz w:val="24"/>
              </w:rPr>
              <w:t>Modules</w:t>
            </w:r>
          </w:p>
        </w:tc>
        <w:tc>
          <w:tcPr>
            <w:tcW w:w="6960" w:type="dxa"/>
            <w:gridSpan w:val="6"/>
            <w:tcBorders>
              <w:bottom w:val="single" w:color="000000" w:sz="8" w:space="0"/>
            </w:tcBorders>
          </w:tcPr>
          <w:p>
            <w:pPr>
              <w:pStyle w:val="9"/>
              <w:spacing w:before="14" w:line="266" w:lineRule="exact"/>
              <w:ind w:right="29"/>
              <w:jc w:val="center"/>
              <w:rPr>
                <w:b/>
                <w:sz w:val="24"/>
              </w:rPr>
            </w:pPr>
            <w:r>
              <w:rPr>
                <w:b/>
                <w:sz w:val="24"/>
              </w:rPr>
              <w:t xml:space="preserve">Course </w:t>
            </w:r>
            <w:r>
              <w:rPr>
                <w:b/>
                <w:spacing w:val="-2"/>
                <w:sz w:val="24"/>
              </w:rPr>
              <w:t>Outcomes</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539" w:hRule="atLeast"/>
        </w:trPr>
        <w:tc>
          <w:tcPr>
            <w:tcW w:w="2040" w:type="dxa"/>
            <w:vMerge w:val="continue"/>
            <w:tcBorders>
              <w:top w:val="nil"/>
            </w:tcBorders>
          </w:tcPr>
          <w:p>
            <w:pPr>
              <w:rPr>
                <w:sz w:val="2"/>
                <w:szCs w:val="2"/>
              </w:rPr>
            </w:pPr>
          </w:p>
        </w:tc>
        <w:tc>
          <w:tcPr>
            <w:tcW w:w="1140" w:type="dxa"/>
          </w:tcPr>
          <w:p>
            <w:pPr>
              <w:pStyle w:val="9"/>
              <w:spacing w:line="273" w:lineRule="exact"/>
              <w:ind w:right="14"/>
              <w:jc w:val="center"/>
              <w:rPr>
                <w:sz w:val="24"/>
              </w:rPr>
            </w:pPr>
            <w:r>
              <w:rPr>
                <w:spacing w:val="-2"/>
                <w:sz w:val="24"/>
              </w:rPr>
              <w:t>CSL402.</w:t>
            </w:r>
          </w:p>
          <w:p>
            <w:pPr>
              <w:pStyle w:val="9"/>
              <w:spacing w:line="247" w:lineRule="exact"/>
              <w:ind w:right="14"/>
              <w:jc w:val="center"/>
              <w:rPr>
                <w:sz w:val="24"/>
              </w:rPr>
            </w:pPr>
            <w:r>
              <w:rPr>
                <w:spacing w:val="-10"/>
                <w:sz w:val="24"/>
              </w:rPr>
              <w:t>1</w:t>
            </w:r>
          </w:p>
        </w:tc>
        <w:tc>
          <w:tcPr>
            <w:tcW w:w="1200" w:type="dxa"/>
          </w:tcPr>
          <w:p>
            <w:pPr>
              <w:pStyle w:val="9"/>
              <w:spacing w:line="273" w:lineRule="exact"/>
              <w:ind w:left="15"/>
              <w:jc w:val="center"/>
              <w:rPr>
                <w:sz w:val="24"/>
              </w:rPr>
            </w:pPr>
            <w:r>
              <w:rPr>
                <w:spacing w:val="-2"/>
                <w:sz w:val="24"/>
              </w:rPr>
              <w:t>CSL402.</w:t>
            </w:r>
          </w:p>
          <w:p>
            <w:pPr>
              <w:pStyle w:val="9"/>
              <w:spacing w:line="247" w:lineRule="exact"/>
              <w:ind w:left="15"/>
              <w:jc w:val="center"/>
              <w:rPr>
                <w:sz w:val="24"/>
              </w:rPr>
            </w:pPr>
            <w:r>
              <w:rPr>
                <w:spacing w:val="-10"/>
                <w:sz w:val="24"/>
              </w:rPr>
              <w:t>2</w:t>
            </w:r>
          </w:p>
        </w:tc>
        <w:tc>
          <w:tcPr>
            <w:tcW w:w="1140" w:type="dxa"/>
            <w:tcBorders>
              <w:right w:val="single" w:color="000000" w:sz="8" w:space="0"/>
            </w:tcBorders>
          </w:tcPr>
          <w:p>
            <w:pPr>
              <w:pStyle w:val="9"/>
              <w:spacing w:line="273" w:lineRule="exact"/>
              <w:ind w:right="14"/>
              <w:jc w:val="center"/>
              <w:rPr>
                <w:sz w:val="24"/>
              </w:rPr>
            </w:pPr>
            <w:r>
              <w:rPr>
                <w:spacing w:val="-2"/>
                <w:sz w:val="24"/>
              </w:rPr>
              <w:t>CSL402.</w:t>
            </w:r>
          </w:p>
          <w:p>
            <w:pPr>
              <w:pStyle w:val="9"/>
              <w:spacing w:line="247" w:lineRule="exact"/>
              <w:ind w:right="14"/>
              <w:jc w:val="center"/>
              <w:rPr>
                <w:sz w:val="24"/>
              </w:rPr>
            </w:pPr>
            <w:r>
              <w:rPr>
                <w:spacing w:val="-10"/>
                <w:sz w:val="24"/>
              </w:rPr>
              <w:t>3</w:t>
            </w:r>
          </w:p>
        </w:tc>
        <w:tc>
          <w:tcPr>
            <w:tcW w:w="1160" w:type="dxa"/>
            <w:tcBorders>
              <w:top w:val="single" w:color="000000" w:sz="8" w:space="0"/>
              <w:left w:val="single" w:color="000000" w:sz="8" w:space="0"/>
              <w:bottom w:val="single" w:color="000000" w:sz="8" w:space="0"/>
              <w:right w:val="single" w:color="000000" w:sz="8" w:space="0"/>
            </w:tcBorders>
          </w:tcPr>
          <w:p>
            <w:pPr>
              <w:pStyle w:val="9"/>
              <w:spacing w:line="273" w:lineRule="exact"/>
              <w:ind w:left="30" w:right="34"/>
              <w:jc w:val="center"/>
              <w:rPr>
                <w:sz w:val="24"/>
              </w:rPr>
            </w:pPr>
            <w:r>
              <w:rPr>
                <w:spacing w:val="-2"/>
                <w:sz w:val="24"/>
              </w:rPr>
              <w:t>CSL402.</w:t>
            </w:r>
          </w:p>
          <w:p>
            <w:pPr>
              <w:pStyle w:val="9"/>
              <w:spacing w:line="247" w:lineRule="exact"/>
              <w:ind w:left="30" w:right="34"/>
              <w:jc w:val="center"/>
              <w:rPr>
                <w:sz w:val="24"/>
              </w:rPr>
            </w:pPr>
            <w:r>
              <w:rPr>
                <w:spacing w:val="-10"/>
                <w:sz w:val="24"/>
              </w:rPr>
              <w:t>4</w:t>
            </w:r>
          </w:p>
        </w:tc>
        <w:tc>
          <w:tcPr>
            <w:tcW w:w="1160" w:type="dxa"/>
            <w:tcBorders>
              <w:top w:val="single" w:color="000000" w:sz="8" w:space="0"/>
              <w:left w:val="single" w:color="000000" w:sz="8" w:space="0"/>
              <w:bottom w:val="single" w:color="000000" w:sz="8" w:space="0"/>
              <w:right w:val="single" w:color="000000" w:sz="8" w:space="0"/>
            </w:tcBorders>
          </w:tcPr>
          <w:p>
            <w:pPr>
              <w:pStyle w:val="9"/>
              <w:spacing w:line="273" w:lineRule="exact"/>
              <w:ind w:left="34" w:right="4"/>
              <w:jc w:val="center"/>
              <w:rPr>
                <w:sz w:val="24"/>
              </w:rPr>
            </w:pPr>
            <w:r>
              <w:rPr>
                <w:spacing w:val="-2"/>
                <w:sz w:val="24"/>
              </w:rPr>
              <w:t>CSL402.</w:t>
            </w:r>
          </w:p>
          <w:p>
            <w:pPr>
              <w:pStyle w:val="9"/>
              <w:spacing w:line="247" w:lineRule="exact"/>
              <w:ind w:left="34" w:right="4"/>
              <w:jc w:val="center"/>
              <w:rPr>
                <w:sz w:val="24"/>
              </w:rPr>
            </w:pPr>
            <w:r>
              <w:rPr>
                <w:spacing w:val="-10"/>
                <w:sz w:val="24"/>
              </w:rPr>
              <w:t>5</w:t>
            </w:r>
          </w:p>
        </w:tc>
        <w:tc>
          <w:tcPr>
            <w:tcW w:w="1160" w:type="dxa"/>
            <w:tcBorders>
              <w:top w:val="single" w:color="000000" w:sz="8" w:space="0"/>
              <w:left w:val="single" w:color="000000" w:sz="8" w:space="0"/>
              <w:bottom w:val="single" w:color="000000" w:sz="8" w:space="0"/>
              <w:right w:val="single" w:color="000000" w:sz="8" w:space="0"/>
            </w:tcBorders>
          </w:tcPr>
          <w:p>
            <w:pPr>
              <w:pStyle w:val="9"/>
              <w:spacing w:line="273" w:lineRule="exact"/>
              <w:ind w:left="30" w:right="10"/>
              <w:jc w:val="center"/>
              <w:rPr>
                <w:sz w:val="24"/>
              </w:rPr>
            </w:pPr>
            <w:r>
              <w:rPr>
                <w:spacing w:val="-2"/>
                <w:sz w:val="24"/>
              </w:rPr>
              <w:t>CSL402.</w:t>
            </w:r>
          </w:p>
          <w:p>
            <w:pPr>
              <w:pStyle w:val="9"/>
              <w:spacing w:line="247" w:lineRule="exact"/>
              <w:ind w:left="30" w:right="10"/>
              <w:jc w:val="center"/>
              <w:rPr>
                <w:sz w:val="24"/>
              </w:rPr>
            </w:pPr>
            <w:r>
              <w:rPr>
                <w:spacing w:val="-10"/>
                <w:sz w:val="24"/>
              </w:rPr>
              <w:t>6</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3059" w:hRule="atLeast"/>
        </w:trPr>
        <w:tc>
          <w:tcPr>
            <w:tcW w:w="2040" w:type="dxa"/>
          </w:tcPr>
          <w:p>
            <w:pPr>
              <w:pStyle w:val="9"/>
              <w:spacing w:before="4" w:line="276" w:lineRule="auto"/>
              <w:ind w:left="79" w:right="182"/>
              <w:rPr>
                <w:sz w:val="24"/>
              </w:rPr>
            </w:pPr>
            <w:r>
              <w:rPr>
                <w:sz w:val="24"/>
              </w:rPr>
              <w:t>Identify the case study</w:t>
            </w:r>
            <w:r>
              <w:rPr>
                <w:spacing w:val="-15"/>
                <w:sz w:val="24"/>
              </w:rPr>
              <w:t xml:space="preserve"> </w:t>
            </w:r>
            <w:r>
              <w:rPr>
                <w:sz w:val="24"/>
              </w:rPr>
              <w:t>and</w:t>
            </w:r>
            <w:r>
              <w:rPr>
                <w:spacing w:val="-15"/>
                <w:sz w:val="24"/>
              </w:rPr>
              <w:t xml:space="preserve"> </w:t>
            </w:r>
            <w:r>
              <w:rPr>
                <w:sz w:val="24"/>
              </w:rPr>
              <w:t>detailed statement of the problem.</w:t>
            </w:r>
            <w:r>
              <w:rPr>
                <w:spacing w:val="40"/>
                <w:sz w:val="24"/>
              </w:rPr>
              <w:t xml:space="preserve"> </w:t>
            </w:r>
            <w:r>
              <w:rPr>
                <w:sz w:val="24"/>
              </w:rPr>
              <w:t>Design an Entity Relationship</w:t>
            </w:r>
            <w:r>
              <w:rPr>
                <w:spacing w:val="-15"/>
                <w:sz w:val="24"/>
              </w:rPr>
              <w:t xml:space="preserve"> </w:t>
            </w:r>
            <w:r>
              <w:rPr>
                <w:sz w:val="24"/>
              </w:rPr>
              <w:t>(ER)</w:t>
            </w:r>
          </w:p>
          <w:p>
            <w:pPr>
              <w:pStyle w:val="9"/>
              <w:spacing w:line="276" w:lineRule="auto"/>
              <w:ind w:left="79" w:right="182"/>
              <w:rPr>
                <w:sz w:val="24"/>
              </w:rPr>
            </w:pPr>
            <w:r>
              <w:rPr>
                <w:sz w:val="24"/>
              </w:rPr>
              <w:t>/</w:t>
            </w:r>
            <w:r>
              <w:rPr>
                <w:spacing w:val="-15"/>
                <w:sz w:val="24"/>
              </w:rPr>
              <w:t xml:space="preserve"> </w:t>
            </w:r>
            <w:r>
              <w:rPr>
                <w:sz w:val="24"/>
              </w:rPr>
              <w:t>Extended</w:t>
            </w:r>
            <w:r>
              <w:rPr>
                <w:spacing w:val="-15"/>
                <w:sz w:val="24"/>
              </w:rPr>
              <w:t xml:space="preserve"> </w:t>
            </w:r>
            <w:r>
              <w:rPr>
                <w:sz w:val="24"/>
              </w:rPr>
              <w:t xml:space="preserve">Entity </w:t>
            </w:r>
            <w:r>
              <w:rPr>
                <w:spacing w:val="-2"/>
                <w:sz w:val="24"/>
              </w:rPr>
              <w:t xml:space="preserve">Relationship </w:t>
            </w:r>
            <w:r>
              <w:rPr>
                <w:sz w:val="24"/>
              </w:rPr>
              <w:t>(EER) Model.</w:t>
            </w:r>
          </w:p>
        </w:tc>
        <w:tc>
          <w:tcPr>
            <w:tcW w:w="1140" w:type="dxa"/>
          </w:tcPr>
          <w:p>
            <w:pPr>
              <w:pStyle w:val="9"/>
              <w:rPr>
                <w:b/>
                <w:sz w:val="24"/>
              </w:rPr>
            </w:pPr>
          </w:p>
          <w:p>
            <w:pPr>
              <w:pStyle w:val="9"/>
              <w:rPr>
                <w:b/>
                <w:sz w:val="24"/>
              </w:rPr>
            </w:pPr>
          </w:p>
          <w:p>
            <w:pPr>
              <w:pStyle w:val="9"/>
              <w:rPr>
                <w:b/>
                <w:sz w:val="24"/>
              </w:rPr>
            </w:pPr>
          </w:p>
          <w:p>
            <w:pPr>
              <w:pStyle w:val="9"/>
              <w:rPr>
                <w:b/>
                <w:sz w:val="24"/>
              </w:rPr>
            </w:pPr>
          </w:p>
          <w:p>
            <w:pPr>
              <w:pStyle w:val="9"/>
              <w:spacing w:before="14"/>
              <w:rPr>
                <w:b/>
                <w:sz w:val="24"/>
              </w:rPr>
            </w:pPr>
          </w:p>
          <w:p>
            <w:pPr>
              <w:pStyle w:val="9"/>
              <w:ind w:right="14"/>
              <w:jc w:val="center"/>
              <w:rPr>
                <w:sz w:val="24"/>
              </w:rPr>
            </w:pPr>
            <w:r>
              <w:rPr>
                <w:spacing w:val="-10"/>
                <w:sz w:val="24"/>
              </w:rPr>
              <w:t>3</w:t>
            </w: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40" w:hRule="atLeast"/>
        </w:trPr>
        <w:tc>
          <w:tcPr>
            <w:tcW w:w="2040" w:type="dxa"/>
          </w:tcPr>
          <w:p>
            <w:pPr>
              <w:pStyle w:val="9"/>
              <w:spacing w:line="276" w:lineRule="auto"/>
              <w:ind w:left="79" w:right="182"/>
              <w:rPr>
                <w:sz w:val="24"/>
              </w:rPr>
            </w:pPr>
            <w:r>
              <w:rPr>
                <w:sz w:val="24"/>
              </w:rPr>
              <w:t>Mapping</w:t>
            </w:r>
            <w:r>
              <w:rPr>
                <w:spacing w:val="-15"/>
                <w:sz w:val="24"/>
              </w:rPr>
              <w:t xml:space="preserve"> </w:t>
            </w:r>
            <w:r>
              <w:rPr>
                <w:sz w:val="24"/>
              </w:rPr>
              <w:t>ER/EER to Relational schema model.</w:t>
            </w:r>
          </w:p>
        </w:tc>
        <w:tc>
          <w:tcPr>
            <w:tcW w:w="1140" w:type="dxa"/>
          </w:tcPr>
          <w:p>
            <w:pPr>
              <w:pStyle w:val="9"/>
              <w:spacing w:before="157"/>
              <w:rPr>
                <w:b/>
                <w:sz w:val="24"/>
              </w:rPr>
            </w:pPr>
          </w:p>
          <w:p>
            <w:pPr>
              <w:pStyle w:val="9"/>
              <w:spacing w:before="1"/>
              <w:ind w:right="14"/>
              <w:jc w:val="center"/>
              <w:rPr>
                <w:sz w:val="24"/>
              </w:rPr>
            </w:pPr>
            <w:r>
              <w:rPr>
                <w:spacing w:val="-10"/>
                <w:sz w:val="24"/>
              </w:rPr>
              <w:t>3</w:t>
            </w: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2419" w:hRule="atLeast"/>
        </w:trPr>
        <w:tc>
          <w:tcPr>
            <w:tcW w:w="2040" w:type="dxa"/>
          </w:tcPr>
          <w:p>
            <w:pPr>
              <w:pStyle w:val="9"/>
              <w:spacing w:before="3" w:line="276" w:lineRule="auto"/>
              <w:ind w:left="79" w:right="122"/>
              <w:rPr>
                <w:sz w:val="24"/>
              </w:rPr>
            </w:pPr>
            <w:r>
              <w:rPr>
                <w:sz w:val="24"/>
              </w:rPr>
              <w:t xml:space="preserve">Create a database using Data </w:t>
            </w:r>
            <w:r>
              <w:rPr>
                <w:spacing w:val="-2"/>
                <w:sz w:val="24"/>
              </w:rPr>
              <w:t xml:space="preserve">Definition </w:t>
            </w:r>
            <w:r>
              <w:rPr>
                <w:sz w:val="24"/>
              </w:rPr>
              <w:t>Language (DDL) and</w:t>
            </w:r>
            <w:r>
              <w:rPr>
                <w:spacing w:val="-15"/>
                <w:sz w:val="24"/>
              </w:rPr>
              <w:t xml:space="preserve"> </w:t>
            </w:r>
            <w:r>
              <w:rPr>
                <w:sz w:val="24"/>
              </w:rPr>
              <w:t>apply</w:t>
            </w:r>
            <w:r>
              <w:rPr>
                <w:spacing w:val="-15"/>
                <w:sz w:val="24"/>
              </w:rPr>
              <w:t xml:space="preserve"> </w:t>
            </w:r>
            <w:r>
              <w:rPr>
                <w:sz w:val="24"/>
              </w:rPr>
              <w:t>integrity constraints for the specified</w:t>
            </w:r>
            <w:r>
              <w:rPr>
                <w:spacing w:val="40"/>
                <w:sz w:val="24"/>
              </w:rPr>
              <w:t xml:space="preserve"> </w:t>
            </w:r>
            <w:r>
              <w:rPr>
                <w:sz w:val="24"/>
              </w:rPr>
              <w:t>System</w:t>
            </w:r>
          </w:p>
        </w:tc>
        <w:tc>
          <w:tcPr>
            <w:tcW w:w="1140" w:type="dxa"/>
          </w:tcPr>
          <w:p>
            <w:pPr>
              <w:pStyle w:val="9"/>
              <w:rPr>
                <w:sz w:val="24"/>
              </w:rPr>
            </w:pPr>
          </w:p>
        </w:tc>
        <w:tc>
          <w:tcPr>
            <w:tcW w:w="1200" w:type="dxa"/>
          </w:tcPr>
          <w:p>
            <w:pPr>
              <w:pStyle w:val="9"/>
              <w:rPr>
                <w:b/>
                <w:sz w:val="24"/>
              </w:rPr>
            </w:pPr>
          </w:p>
          <w:p>
            <w:pPr>
              <w:pStyle w:val="9"/>
              <w:rPr>
                <w:b/>
                <w:sz w:val="24"/>
              </w:rPr>
            </w:pPr>
          </w:p>
          <w:p>
            <w:pPr>
              <w:pStyle w:val="9"/>
              <w:spacing w:before="247"/>
              <w:rPr>
                <w:b/>
                <w:sz w:val="24"/>
              </w:rPr>
            </w:pPr>
          </w:p>
          <w:p>
            <w:pPr>
              <w:pStyle w:val="9"/>
              <w:ind w:left="15"/>
              <w:jc w:val="center"/>
              <w:rPr>
                <w:sz w:val="24"/>
              </w:rPr>
            </w:pPr>
            <w:r>
              <w:rPr>
                <w:spacing w:val="-10"/>
                <w:sz w:val="24"/>
              </w:rPr>
              <w:t>3</w:t>
            </w: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40" w:hRule="atLeast"/>
        </w:trPr>
        <w:tc>
          <w:tcPr>
            <w:tcW w:w="2040" w:type="dxa"/>
          </w:tcPr>
          <w:p>
            <w:pPr>
              <w:pStyle w:val="9"/>
              <w:spacing w:line="276" w:lineRule="auto"/>
              <w:ind w:left="79"/>
              <w:rPr>
                <w:sz w:val="24"/>
              </w:rPr>
            </w:pPr>
            <w:r>
              <w:rPr>
                <w:sz w:val="24"/>
              </w:rPr>
              <w:t>Apply DML Commands</w:t>
            </w:r>
            <w:r>
              <w:rPr>
                <w:spacing w:val="-15"/>
                <w:sz w:val="24"/>
              </w:rPr>
              <w:t xml:space="preserve"> </w:t>
            </w:r>
            <w:r>
              <w:rPr>
                <w:sz w:val="24"/>
              </w:rPr>
              <w:t>for</w:t>
            </w:r>
            <w:r>
              <w:rPr>
                <w:spacing w:val="-15"/>
                <w:sz w:val="24"/>
              </w:rPr>
              <w:t xml:space="preserve"> </w:t>
            </w:r>
            <w:r>
              <w:rPr>
                <w:sz w:val="24"/>
              </w:rPr>
              <w:t>the specified system</w:t>
            </w:r>
          </w:p>
        </w:tc>
        <w:tc>
          <w:tcPr>
            <w:tcW w:w="1140" w:type="dxa"/>
          </w:tcPr>
          <w:p>
            <w:pPr>
              <w:pStyle w:val="9"/>
              <w:rPr>
                <w:sz w:val="24"/>
              </w:rPr>
            </w:pPr>
          </w:p>
        </w:tc>
        <w:tc>
          <w:tcPr>
            <w:tcW w:w="1200" w:type="dxa"/>
          </w:tcPr>
          <w:p>
            <w:pPr>
              <w:pStyle w:val="9"/>
              <w:spacing w:before="161"/>
              <w:rPr>
                <w:b/>
                <w:sz w:val="24"/>
              </w:rPr>
            </w:pPr>
          </w:p>
          <w:p>
            <w:pPr>
              <w:pStyle w:val="9"/>
              <w:ind w:left="15"/>
              <w:jc w:val="center"/>
              <w:rPr>
                <w:sz w:val="24"/>
              </w:rPr>
            </w:pPr>
            <w:r>
              <w:rPr>
                <w:spacing w:val="-10"/>
                <w:sz w:val="24"/>
              </w:rPr>
              <w:t>3</w:t>
            </w: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2099" w:hRule="atLeast"/>
        </w:trPr>
        <w:tc>
          <w:tcPr>
            <w:tcW w:w="2040" w:type="dxa"/>
          </w:tcPr>
          <w:p>
            <w:pPr>
              <w:pStyle w:val="9"/>
              <w:spacing w:before="6" w:line="276" w:lineRule="auto"/>
              <w:ind w:left="79" w:right="409"/>
              <w:rPr>
                <w:sz w:val="24"/>
              </w:rPr>
            </w:pPr>
            <w:r>
              <w:rPr>
                <w:sz w:val="24"/>
              </w:rPr>
              <w:t>Perform</w:t>
            </w:r>
            <w:r>
              <w:rPr>
                <w:spacing w:val="-15"/>
                <w:sz w:val="24"/>
              </w:rPr>
              <w:t xml:space="preserve"> </w:t>
            </w:r>
            <w:r>
              <w:rPr>
                <w:sz w:val="24"/>
              </w:rPr>
              <w:t xml:space="preserve">Simple queries, string </w:t>
            </w:r>
            <w:r>
              <w:rPr>
                <w:spacing w:val="-2"/>
                <w:sz w:val="24"/>
              </w:rPr>
              <w:t xml:space="preserve">manipulation </w:t>
            </w:r>
            <w:r>
              <w:rPr>
                <w:sz w:val="24"/>
              </w:rPr>
              <w:t xml:space="preserve">operations and </w:t>
            </w:r>
            <w:r>
              <w:rPr>
                <w:spacing w:val="-2"/>
                <w:sz w:val="24"/>
              </w:rPr>
              <w:t>aggregate functions.</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b/>
                <w:sz w:val="24"/>
              </w:rPr>
            </w:pPr>
          </w:p>
          <w:p>
            <w:pPr>
              <w:pStyle w:val="9"/>
              <w:rPr>
                <w:b/>
                <w:sz w:val="24"/>
              </w:rPr>
            </w:pPr>
          </w:p>
          <w:p>
            <w:pPr>
              <w:pStyle w:val="9"/>
              <w:spacing w:before="92"/>
              <w:rPr>
                <w:b/>
                <w:sz w:val="24"/>
              </w:rPr>
            </w:pPr>
          </w:p>
          <w:p>
            <w:pPr>
              <w:pStyle w:val="9"/>
              <w:spacing w:before="1"/>
              <w:ind w:right="14"/>
              <w:jc w:val="center"/>
              <w:rPr>
                <w:sz w:val="24"/>
              </w:rPr>
            </w:pPr>
            <w:r>
              <w:rPr>
                <w:spacing w:val="-10"/>
                <w:sz w:val="24"/>
              </w:rPr>
              <w:t>3</w:t>
            </w: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840" w:hRule="atLeast"/>
        </w:trPr>
        <w:tc>
          <w:tcPr>
            <w:tcW w:w="2040" w:type="dxa"/>
          </w:tcPr>
          <w:p>
            <w:pPr>
              <w:pStyle w:val="9"/>
              <w:spacing w:before="6" w:line="276" w:lineRule="auto"/>
              <w:ind w:left="79" w:right="129"/>
              <w:rPr>
                <w:sz w:val="24"/>
              </w:rPr>
            </w:pPr>
            <w:r>
              <w:rPr>
                <w:sz w:val="24"/>
              </w:rPr>
              <w:t>Implement</w:t>
            </w:r>
            <w:r>
              <w:rPr>
                <w:spacing w:val="-15"/>
                <w:sz w:val="24"/>
              </w:rPr>
              <w:t xml:space="preserve"> </w:t>
            </w:r>
            <w:r>
              <w:rPr>
                <w:sz w:val="24"/>
              </w:rPr>
              <w:t>various Join operations.</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spacing w:before="9"/>
              <w:rPr>
                <w:b/>
                <w:sz w:val="24"/>
              </w:rPr>
            </w:pPr>
          </w:p>
          <w:p>
            <w:pPr>
              <w:pStyle w:val="9"/>
              <w:ind w:left="30" w:right="34"/>
              <w:jc w:val="center"/>
              <w:rPr>
                <w:sz w:val="24"/>
              </w:rPr>
            </w:pPr>
            <w:r>
              <w:rPr>
                <w:spacing w:val="-10"/>
                <w:sz w:val="24"/>
              </w:rPr>
              <w:t>3</w:t>
            </w: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bl>
    <w:p>
      <w:pPr>
        <w:rPr>
          <w:sz w:val="24"/>
        </w:rPr>
        <w:sectPr>
          <w:pgSz w:w="11920" w:h="16840"/>
          <w:pgMar w:top="2240" w:right="500" w:bottom="280" w:left="1040" w:header="1012" w:footer="0" w:gutter="0"/>
          <w:cols w:space="720" w:num="1"/>
        </w:sectPr>
      </w:pPr>
    </w:p>
    <w:p>
      <w:pPr>
        <w:pStyle w:val="5"/>
        <w:spacing w:before="6"/>
        <w:rPr>
          <w:b/>
          <w:sz w:val="5"/>
        </w:rPr>
      </w:pPr>
    </w:p>
    <w:tbl>
      <w:tblPr>
        <w:tblStyle w:val="4"/>
        <w:tblW w:w="0" w:type="auto"/>
        <w:tblInd w:w="420" w:type="dxa"/>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Layout w:type="fixed"/>
        <w:tblCellMar>
          <w:top w:w="0" w:type="dxa"/>
          <w:left w:w="0" w:type="dxa"/>
          <w:bottom w:w="0" w:type="dxa"/>
          <w:right w:w="0" w:type="dxa"/>
        </w:tblCellMar>
      </w:tblPr>
      <w:tblGrid>
        <w:gridCol w:w="2040"/>
        <w:gridCol w:w="1140"/>
        <w:gridCol w:w="1200"/>
        <w:gridCol w:w="1140"/>
        <w:gridCol w:w="1160"/>
        <w:gridCol w:w="1160"/>
        <w:gridCol w:w="1160"/>
      </w:tblGrid>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839" w:hRule="atLeast"/>
        </w:trPr>
        <w:tc>
          <w:tcPr>
            <w:tcW w:w="2040" w:type="dxa"/>
          </w:tcPr>
          <w:p>
            <w:pPr>
              <w:pStyle w:val="9"/>
              <w:spacing w:before="14" w:line="276" w:lineRule="auto"/>
              <w:ind w:left="79"/>
              <w:rPr>
                <w:sz w:val="24"/>
              </w:rPr>
            </w:pPr>
            <w:r>
              <w:rPr>
                <w:sz w:val="24"/>
              </w:rPr>
              <w:t>Perform</w:t>
            </w:r>
            <w:r>
              <w:rPr>
                <w:spacing w:val="-15"/>
                <w:sz w:val="24"/>
              </w:rPr>
              <w:t xml:space="preserve"> </w:t>
            </w:r>
            <w:r>
              <w:rPr>
                <w:sz w:val="24"/>
              </w:rPr>
              <w:t>DCL</w:t>
            </w:r>
            <w:r>
              <w:rPr>
                <w:spacing w:val="-15"/>
                <w:sz w:val="24"/>
              </w:rPr>
              <w:t xml:space="preserve"> </w:t>
            </w:r>
            <w:r>
              <w:rPr>
                <w:sz w:val="24"/>
              </w:rPr>
              <w:t>and TCL commands</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spacing w:before="17"/>
              <w:rPr>
                <w:b/>
                <w:sz w:val="24"/>
              </w:rPr>
            </w:pPr>
          </w:p>
          <w:p>
            <w:pPr>
              <w:pStyle w:val="9"/>
              <w:ind w:left="30" w:right="34"/>
              <w:jc w:val="center"/>
              <w:rPr>
                <w:sz w:val="24"/>
              </w:rPr>
            </w:pPr>
            <w:r>
              <w:rPr>
                <w:spacing w:val="-10"/>
                <w:sz w:val="24"/>
              </w:rPr>
              <w:t>3</w:t>
            </w: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40" w:hRule="atLeast"/>
        </w:trPr>
        <w:tc>
          <w:tcPr>
            <w:tcW w:w="2040" w:type="dxa"/>
          </w:tcPr>
          <w:p>
            <w:pPr>
              <w:pStyle w:val="9"/>
              <w:spacing w:before="3" w:line="276" w:lineRule="auto"/>
              <w:ind w:left="79" w:right="156"/>
              <w:rPr>
                <w:sz w:val="24"/>
              </w:rPr>
            </w:pPr>
            <w:r>
              <w:rPr>
                <w:sz w:val="24"/>
              </w:rPr>
              <w:t>Implementation</w:t>
            </w:r>
            <w:r>
              <w:rPr>
                <w:spacing w:val="-15"/>
                <w:sz w:val="24"/>
              </w:rPr>
              <w:t xml:space="preserve"> </w:t>
            </w:r>
            <w:r>
              <w:rPr>
                <w:sz w:val="24"/>
              </w:rPr>
              <w:t xml:space="preserve">of Views and </w:t>
            </w:r>
            <w:r>
              <w:rPr>
                <w:spacing w:val="-2"/>
                <w:sz w:val="24"/>
              </w:rPr>
              <w:t>Triggers.</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spacing w:before="3"/>
              <w:ind w:left="34" w:right="4"/>
              <w:jc w:val="center"/>
              <w:rPr>
                <w:sz w:val="24"/>
              </w:rPr>
            </w:pPr>
            <w:r>
              <w:rPr>
                <w:spacing w:val="-10"/>
                <w:sz w:val="24"/>
              </w:rPr>
              <w:t>3</w:t>
            </w: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1160" w:hRule="atLeast"/>
        </w:trPr>
        <w:tc>
          <w:tcPr>
            <w:tcW w:w="2040" w:type="dxa"/>
          </w:tcPr>
          <w:p>
            <w:pPr>
              <w:pStyle w:val="9"/>
              <w:spacing w:before="10" w:line="276" w:lineRule="auto"/>
              <w:ind w:left="79"/>
              <w:rPr>
                <w:sz w:val="24"/>
              </w:rPr>
            </w:pPr>
            <w:r>
              <w:rPr>
                <w:spacing w:val="-2"/>
                <w:sz w:val="24"/>
              </w:rPr>
              <w:t>Demonstrate Database connectivity</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spacing w:before="10"/>
              <w:ind w:left="30" w:right="10"/>
              <w:jc w:val="center"/>
              <w:rPr>
                <w:sz w:val="24"/>
              </w:rPr>
            </w:pPr>
            <w:r>
              <w:rPr>
                <w:spacing w:val="-10"/>
                <w:sz w:val="24"/>
              </w:rPr>
              <w:t>3</w:t>
            </w:r>
          </w:p>
        </w:tc>
      </w:tr>
      <w:tr>
        <w:tblPrEx>
          <w:tblBorders>
            <w:top w:val="single" w:color="000009" w:sz="8" w:space="0"/>
            <w:left w:val="single" w:color="000009" w:sz="8" w:space="0"/>
            <w:bottom w:val="single" w:color="000009" w:sz="8" w:space="0"/>
            <w:right w:val="single" w:color="000009" w:sz="8" w:space="0"/>
            <w:insideH w:val="single" w:color="000009" w:sz="8" w:space="0"/>
            <w:insideV w:val="single" w:color="000009" w:sz="8" w:space="0"/>
          </w:tblBorders>
          <w:tblCellMar>
            <w:top w:w="0" w:type="dxa"/>
            <w:left w:w="0" w:type="dxa"/>
            <w:bottom w:w="0" w:type="dxa"/>
            <w:right w:w="0" w:type="dxa"/>
          </w:tblCellMar>
        </w:tblPrEx>
        <w:trPr>
          <w:trHeight w:val="2099" w:hRule="atLeast"/>
        </w:trPr>
        <w:tc>
          <w:tcPr>
            <w:tcW w:w="2040" w:type="dxa"/>
          </w:tcPr>
          <w:p>
            <w:pPr>
              <w:pStyle w:val="9"/>
              <w:spacing w:line="276" w:lineRule="auto"/>
              <w:ind w:left="79" w:right="122"/>
              <w:rPr>
                <w:sz w:val="24"/>
              </w:rPr>
            </w:pPr>
            <w:r>
              <w:rPr>
                <w:spacing w:val="-2"/>
                <w:sz w:val="24"/>
              </w:rPr>
              <w:t xml:space="preserve">Implementation </w:t>
            </w:r>
            <w:r>
              <w:rPr>
                <w:sz w:val="24"/>
              </w:rPr>
              <w:t>and</w:t>
            </w:r>
            <w:r>
              <w:rPr>
                <w:spacing w:val="-15"/>
                <w:sz w:val="24"/>
              </w:rPr>
              <w:t xml:space="preserve"> </w:t>
            </w:r>
            <w:r>
              <w:rPr>
                <w:sz w:val="24"/>
              </w:rPr>
              <w:t>demonstration of</w:t>
            </w:r>
            <w:r>
              <w:rPr>
                <w:spacing w:val="-15"/>
                <w:sz w:val="24"/>
              </w:rPr>
              <w:t xml:space="preserve"> </w:t>
            </w:r>
            <w:r>
              <w:rPr>
                <w:sz w:val="24"/>
              </w:rPr>
              <w:t>Transaction</w:t>
            </w:r>
            <w:r>
              <w:rPr>
                <w:spacing w:val="-15"/>
                <w:sz w:val="24"/>
              </w:rPr>
              <w:t xml:space="preserve"> </w:t>
            </w:r>
            <w:r>
              <w:rPr>
                <w:sz w:val="24"/>
              </w:rPr>
              <w:t xml:space="preserve">and </w:t>
            </w:r>
            <w:r>
              <w:rPr>
                <w:spacing w:val="-2"/>
                <w:sz w:val="24"/>
              </w:rPr>
              <w:t xml:space="preserve">Concurrency </w:t>
            </w:r>
            <w:r>
              <w:rPr>
                <w:sz w:val="24"/>
              </w:rPr>
              <w:t>control</w:t>
            </w:r>
            <w:r>
              <w:rPr>
                <w:spacing w:val="-13"/>
                <w:sz w:val="24"/>
              </w:rPr>
              <w:t xml:space="preserve"> </w:t>
            </w:r>
            <w:r>
              <w:rPr>
                <w:sz w:val="24"/>
              </w:rPr>
              <w:t>techniques using locks</w:t>
            </w:r>
          </w:p>
        </w:tc>
        <w:tc>
          <w:tcPr>
            <w:tcW w:w="1140" w:type="dxa"/>
          </w:tcPr>
          <w:p>
            <w:pPr>
              <w:pStyle w:val="9"/>
              <w:rPr>
                <w:sz w:val="24"/>
              </w:rPr>
            </w:pPr>
          </w:p>
        </w:tc>
        <w:tc>
          <w:tcPr>
            <w:tcW w:w="1200" w:type="dxa"/>
          </w:tcPr>
          <w:p>
            <w:pPr>
              <w:pStyle w:val="9"/>
              <w:rPr>
                <w:sz w:val="24"/>
              </w:rPr>
            </w:pPr>
          </w:p>
        </w:tc>
        <w:tc>
          <w:tcPr>
            <w:tcW w:w="1140" w:type="dxa"/>
            <w:tcBorders>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rPr>
                <w:sz w:val="24"/>
              </w:rPr>
            </w:pPr>
          </w:p>
        </w:tc>
        <w:tc>
          <w:tcPr>
            <w:tcW w:w="1160" w:type="dxa"/>
            <w:tcBorders>
              <w:top w:val="single" w:color="000000" w:sz="8" w:space="0"/>
              <w:left w:val="single" w:color="000000" w:sz="8" w:space="0"/>
              <w:bottom w:val="single" w:color="000000" w:sz="8" w:space="0"/>
              <w:right w:val="single" w:color="000000" w:sz="8" w:space="0"/>
            </w:tcBorders>
          </w:tcPr>
          <w:p>
            <w:pPr>
              <w:pStyle w:val="9"/>
              <w:spacing w:line="274" w:lineRule="exact"/>
              <w:ind w:left="30" w:right="10"/>
              <w:jc w:val="center"/>
              <w:rPr>
                <w:sz w:val="24"/>
              </w:rPr>
            </w:pPr>
            <w:r>
              <w:rPr>
                <w:spacing w:val="-10"/>
                <w:sz w:val="24"/>
              </w:rPr>
              <w:t>3</w:t>
            </w:r>
          </w:p>
        </w:tc>
      </w:tr>
    </w:tbl>
    <w:p>
      <w:pPr>
        <w:pStyle w:val="5"/>
        <w:spacing w:before="276"/>
        <w:ind w:left="400"/>
      </w:pPr>
      <w:r>
        <w:t>Enter correlation</w:t>
      </w:r>
      <w:r>
        <w:rPr>
          <w:spacing w:val="60"/>
        </w:rPr>
        <w:t xml:space="preserve"> </w:t>
      </w:r>
      <w:r>
        <w:t xml:space="preserve">level 1, 2 or 3 as defined </w:t>
      </w:r>
      <w:r>
        <w:rPr>
          <w:spacing w:val="-2"/>
        </w:rPr>
        <w:t>below</w:t>
      </w:r>
    </w:p>
    <w:p>
      <w:pPr>
        <w:pStyle w:val="5"/>
        <w:tabs>
          <w:tab w:val="left" w:pos="2559"/>
          <w:tab w:val="left" w:pos="5439"/>
        </w:tabs>
        <w:ind w:left="400" w:right="3044"/>
      </w:pPr>
      <w:r>
        <w:t>1: Slight (Low)</w:t>
      </w:r>
      <w:r>
        <w:tab/>
      </w:r>
      <w:r>
        <w:t>2: Moderate (Medium)</w:t>
      </w:r>
      <w:r>
        <w:tab/>
      </w:r>
      <w:r>
        <w:t>3:</w:t>
      </w:r>
      <w:r>
        <w:rPr>
          <w:spacing w:val="-15"/>
        </w:rPr>
        <w:t xml:space="preserve"> </w:t>
      </w:r>
      <w:r>
        <w:t>Substatial</w:t>
      </w:r>
      <w:r>
        <w:rPr>
          <w:spacing w:val="-15"/>
        </w:rPr>
        <w:t xml:space="preserve"> </w:t>
      </w:r>
      <w:r>
        <w:t>(High) If there is no correlation put “—“.</w:t>
      </w:r>
    </w:p>
    <w:p>
      <w:pPr>
        <w:sectPr>
          <w:pgSz w:w="11920" w:h="16840"/>
          <w:pgMar w:top="2240" w:right="500" w:bottom="280" w:left="1040" w:header="1012" w:footer="0" w:gutter="0"/>
          <w:cols w:space="720" w:num="1"/>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40" w:type="dxa"/>
          </w:tcPr>
          <w:p>
            <w:pPr>
              <w:pStyle w:val="9"/>
              <w:spacing w:before="5" w:line="334" w:lineRule="exact"/>
              <w:ind w:left="20"/>
              <w:jc w:val="center"/>
              <w:rPr>
                <w:b/>
                <w:sz w:val="32"/>
              </w:rPr>
            </w:pPr>
            <w:r>
              <w:rPr>
                <w:b/>
                <w:sz w:val="32"/>
              </w:rPr>
              <w:t>Experiment</w:t>
            </w:r>
            <w:r>
              <w:rPr>
                <w:b/>
                <w:spacing w:val="-10"/>
                <w:sz w:val="32"/>
              </w:rPr>
              <w:t xml:space="preserve"> </w:t>
            </w:r>
            <w:r>
              <w:rPr>
                <w:b/>
                <w:spacing w:val="-4"/>
                <w:sz w:val="32"/>
              </w:rPr>
              <w:t>No.1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40" w:hRule="atLeast"/>
        </w:trPr>
        <w:tc>
          <w:tcPr>
            <w:tcW w:w="9940" w:type="dxa"/>
          </w:tcPr>
          <w:p>
            <w:pPr>
              <w:pStyle w:val="9"/>
              <w:spacing w:line="360" w:lineRule="atLeast"/>
              <w:ind w:left="110"/>
              <w:rPr>
                <w:sz w:val="32"/>
              </w:rPr>
            </w:pPr>
            <w:r>
              <w:rPr>
                <w:sz w:val="32"/>
              </w:rPr>
              <w:t>Design</w:t>
            </w:r>
            <w:r>
              <w:rPr>
                <w:spacing w:val="39"/>
                <w:sz w:val="32"/>
              </w:rPr>
              <w:t xml:space="preserve"> </w:t>
            </w:r>
            <w:r>
              <w:rPr>
                <w:sz w:val="32"/>
              </w:rPr>
              <w:t>an</w:t>
            </w:r>
            <w:r>
              <w:rPr>
                <w:spacing w:val="39"/>
                <w:sz w:val="32"/>
              </w:rPr>
              <w:t xml:space="preserve"> </w:t>
            </w:r>
            <w:r>
              <w:rPr>
                <w:sz w:val="32"/>
              </w:rPr>
              <w:t>EntityRelationship</w:t>
            </w:r>
            <w:r>
              <w:rPr>
                <w:spacing w:val="39"/>
                <w:sz w:val="32"/>
              </w:rPr>
              <w:t xml:space="preserve"> </w:t>
            </w:r>
            <w:r>
              <w:rPr>
                <w:sz w:val="32"/>
              </w:rPr>
              <w:t>(ER)</w:t>
            </w:r>
            <w:r>
              <w:rPr>
                <w:spacing w:val="39"/>
                <w:sz w:val="32"/>
              </w:rPr>
              <w:t xml:space="preserve"> </w:t>
            </w:r>
            <w:r>
              <w:rPr>
                <w:sz w:val="32"/>
              </w:rPr>
              <w:t>/</w:t>
            </w:r>
            <w:r>
              <w:rPr>
                <w:spacing w:val="39"/>
                <w:sz w:val="32"/>
              </w:rPr>
              <w:t xml:space="preserve"> </w:t>
            </w:r>
            <w:r>
              <w:rPr>
                <w:sz w:val="32"/>
              </w:rPr>
              <w:t>Extended</w:t>
            </w:r>
            <w:r>
              <w:rPr>
                <w:spacing w:val="39"/>
                <w:sz w:val="32"/>
              </w:rPr>
              <w:t xml:space="preserve"> </w:t>
            </w:r>
            <w:r>
              <w:rPr>
                <w:sz w:val="32"/>
              </w:rPr>
              <w:t xml:space="preserve">Entity-Relationship (EER) </w:t>
            </w:r>
            <w:r>
              <w:rPr>
                <w:spacing w:val="-2"/>
                <w:sz w:val="32"/>
              </w:rPr>
              <w:t>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4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40" w:type="dxa"/>
          </w:tcPr>
          <w:p>
            <w:pPr>
              <w:pStyle w:val="9"/>
              <w:spacing w:before="2" w:line="338"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8" w:lineRule="exact"/>
        <w:rPr>
          <w:sz w:val="32"/>
        </w:rPr>
        <w:sectPr>
          <w:pgSz w:w="11920" w:h="16840"/>
          <w:pgMar w:top="2240" w:right="500" w:bottom="280" w:left="1040" w:header="1012" w:footer="0" w:gutter="0"/>
          <w:cols w:space="720" w:num="1"/>
        </w:sectPr>
      </w:pPr>
    </w:p>
    <w:p>
      <w:pPr>
        <w:pStyle w:val="5"/>
        <w:tabs>
          <w:tab w:val="left" w:pos="1494"/>
        </w:tabs>
        <w:spacing w:before="83" w:line="259" w:lineRule="auto"/>
        <w:ind w:left="400" w:right="962"/>
      </w:pPr>
      <w:r>
        <w:rPr>
          <w:b/>
        </w:rPr>
        <w:t>Aim</w:t>
      </w:r>
      <w:r>
        <w:rPr>
          <w:b/>
          <w:spacing w:val="80"/>
        </w:rPr>
        <w:t xml:space="preserve"> </w:t>
      </w:r>
      <w:r>
        <w:rPr>
          <w:b/>
        </w:rPr>
        <w:t>:-</w:t>
      </w:r>
      <w:r>
        <w:rPr>
          <w:b/>
        </w:rPr>
        <w:tab/>
      </w:r>
      <w:r>
        <w:t>Identify</w:t>
      </w:r>
      <w:r>
        <w:rPr>
          <w:spacing w:val="80"/>
        </w:rPr>
        <w:t xml:space="preserve"> </w:t>
      </w:r>
      <w:r>
        <w:t>the</w:t>
      </w:r>
      <w:r>
        <w:rPr>
          <w:spacing w:val="80"/>
        </w:rPr>
        <w:t xml:space="preserve"> </w:t>
      </w:r>
      <w:r>
        <w:t>case</w:t>
      </w:r>
      <w:r>
        <w:rPr>
          <w:spacing w:val="80"/>
        </w:rPr>
        <w:t xml:space="preserve"> </w:t>
      </w:r>
      <w:r>
        <w:t>study</w:t>
      </w:r>
      <w:r>
        <w:rPr>
          <w:spacing w:val="80"/>
        </w:rPr>
        <w:t xml:space="preserve"> </w:t>
      </w:r>
      <w:r>
        <w:t>and</w:t>
      </w:r>
      <w:r>
        <w:rPr>
          <w:spacing w:val="80"/>
        </w:rPr>
        <w:t xml:space="preserve"> </w:t>
      </w:r>
      <w:r>
        <w:t>detailed</w:t>
      </w:r>
      <w:r>
        <w:rPr>
          <w:spacing w:val="80"/>
        </w:rPr>
        <w:t xml:space="preserve"> </w:t>
      </w:r>
      <w:r>
        <w:t>statement</w:t>
      </w:r>
      <w:r>
        <w:rPr>
          <w:spacing w:val="80"/>
        </w:rPr>
        <w:t xml:space="preserve"> </w:t>
      </w:r>
      <w:r>
        <w:t>of</w:t>
      </w:r>
      <w:r>
        <w:rPr>
          <w:spacing w:val="80"/>
        </w:rPr>
        <w:t xml:space="preserve"> </w:t>
      </w:r>
      <w:r>
        <w:t>the</w:t>
      </w:r>
      <w:r>
        <w:rPr>
          <w:spacing w:val="80"/>
        </w:rPr>
        <w:t xml:space="preserve"> </w:t>
      </w:r>
      <w:r>
        <w:t>problem.</w:t>
      </w:r>
      <w:r>
        <w:rPr>
          <w:spacing w:val="80"/>
        </w:rPr>
        <w:t xml:space="preserve"> </w:t>
      </w:r>
      <w:r>
        <w:t>Design</w:t>
      </w:r>
      <w:r>
        <w:rPr>
          <w:spacing w:val="80"/>
        </w:rPr>
        <w:t xml:space="preserve"> </w:t>
      </w:r>
      <w:r>
        <w:t>an EntityRelationship (ER) / Extended Entity-Relationship (EER) Model.</w:t>
      </w:r>
    </w:p>
    <w:p>
      <w:pPr>
        <w:pStyle w:val="5"/>
        <w:spacing w:before="160" w:line="259" w:lineRule="auto"/>
        <w:ind w:left="400"/>
      </w:pPr>
      <w:r>
        <w:rPr>
          <w:b/>
        </w:rPr>
        <w:t>Objective</w:t>
      </w:r>
      <w:r>
        <w:rPr>
          <w:b/>
          <w:spacing w:val="80"/>
        </w:rPr>
        <w:t xml:space="preserve"> </w:t>
      </w:r>
      <w:r>
        <w:rPr>
          <w:b/>
        </w:rPr>
        <w:t>:-</w:t>
      </w:r>
      <w:r>
        <w:rPr>
          <w:b/>
          <w:spacing w:val="80"/>
        </w:rPr>
        <w:t xml:space="preserve"> </w:t>
      </w:r>
      <w:r>
        <w:t>To</w:t>
      </w:r>
      <w:r>
        <w:rPr>
          <w:spacing w:val="80"/>
        </w:rPr>
        <w:t xml:space="preserve"> </w:t>
      </w:r>
      <w:r>
        <w:t>identify</w:t>
      </w:r>
      <w:r>
        <w:rPr>
          <w:spacing w:val="80"/>
        </w:rPr>
        <w:t xml:space="preserve"> </w:t>
      </w:r>
      <w:r>
        <w:t>and</w:t>
      </w:r>
      <w:r>
        <w:rPr>
          <w:spacing w:val="71"/>
        </w:rPr>
        <w:t xml:space="preserve"> </w:t>
      </w:r>
      <w:r>
        <w:t>explore</w:t>
      </w:r>
      <w:r>
        <w:rPr>
          <w:spacing w:val="71"/>
        </w:rPr>
        <w:t xml:space="preserve"> </w:t>
      </w:r>
      <w:r>
        <w:t>a</w:t>
      </w:r>
      <w:r>
        <w:rPr>
          <w:spacing w:val="71"/>
        </w:rPr>
        <w:t xml:space="preserve"> </w:t>
      </w:r>
      <w:r>
        <w:t>real</w:t>
      </w:r>
      <w:r>
        <w:rPr>
          <w:spacing w:val="71"/>
        </w:rPr>
        <w:t xml:space="preserve"> </w:t>
      </w:r>
      <w:r>
        <w:t>world</w:t>
      </w:r>
      <w:r>
        <w:rPr>
          <w:spacing w:val="71"/>
        </w:rPr>
        <w:t xml:space="preserve"> </w:t>
      </w:r>
      <w:r>
        <w:t>problem,</w:t>
      </w:r>
      <w:r>
        <w:rPr>
          <w:spacing w:val="71"/>
        </w:rPr>
        <w:t xml:space="preserve"> </w:t>
      </w:r>
      <w:r>
        <w:t>and</w:t>
      </w:r>
      <w:r>
        <w:rPr>
          <w:spacing w:val="71"/>
        </w:rPr>
        <w:t xml:space="preserve"> </w:t>
      </w:r>
      <w:r>
        <w:t>to</w:t>
      </w:r>
      <w:r>
        <w:rPr>
          <w:spacing w:val="71"/>
        </w:rPr>
        <w:t xml:space="preserve"> </w:t>
      </w:r>
      <w:r>
        <w:t>design</w:t>
      </w:r>
      <w:r>
        <w:rPr>
          <w:spacing w:val="71"/>
        </w:rPr>
        <w:t xml:space="preserve"> </w:t>
      </w:r>
      <w:r>
        <w:t>an</w:t>
      </w:r>
      <w:r>
        <w:rPr>
          <w:spacing w:val="71"/>
        </w:rPr>
        <w:t xml:space="preserve"> </w:t>
      </w:r>
      <w:r>
        <w:t>Entity Relationship (ER) / Extended Entity-Relationship (EER) Model.</w:t>
      </w:r>
    </w:p>
    <w:p>
      <w:pPr>
        <w:pStyle w:val="2"/>
        <w:spacing w:before="159"/>
      </w:pPr>
      <w:r>
        <w:rPr>
          <w:spacing w:val="-2"/>
        </w:rPr>
        <w:t>Theory:</w:t>
      </w:r>
    </w:p>
    <w:p>
      <w:pPr>
        <w:pStyle w:val="5"/>
        <w:spacing w:before="22"/>
        <w:rPr>
          <w:b/>
        </w:rPr>
      </w:pPr>
    </w:p>
    <w:p>
      <w:pPr>
        <w:pStyle w:val="8"/>
        <w:numPr>
          <w:ilvl w:val="0"/>
          <w:numId w:val="3"/>
        </w:numPr>
        <w:tabs>
          <w:tab w:val="left" w:pos="1120"/>
        </w:tabs>
        <w:rPr>
          <w:b/>
          <w:sz w:val="24"/>
        </w:rPr>
      </w:pPr>
      <w:r>
        <w:rPr>
          <w:b/>
          <w:color w:val="0D0D0D"/>
          <w:spacing w:val="-2"/>
          <w:sz w:val="24"/>
        </w:rPr>
        <w:t>Entity:</w:t>
      </w:r>
    </w:p>
    <w:p>
      <w:pPr>
        <w:pStyle w:val="8"/>
        <w:numPr>
          <w:ilvl w:val="1"/>
          <w:numId w:val="3"/>
        </w:numPr>
        <w:tabs>
          <w:tab w:val="left" w:pos="1120"/>
        </w:tabs>
        <w:spacing w:before="123" w:line="352" w:lineRule="auto"/>
        <w:ind w:right="961"/>
        <w:rPr>
          <w:sz w:val="24"/>
        </w:rPr>
      </w:pPr>
      <w:r>
        <w:rPr>
          <w:color w:val="0D0D0D"/>
          <w:sz w:val="24"/>
        </w:rPr>
        <w:t>An</w:t>
      </w:r>
      <w:r>
        <w:rPr>
          <w:color w:val="0D0D0D"/>
          <w:spacing w:val="80"/>
          <w:sz w:val="24"/>
        </w:rPr>
        <w:t xml:space="preserve"> </w:t>
      </w:r>
      <w:r>
        <w:rPr>
          <w:color w:val="0D0D0D"/>
          <w:sz w:val="24"/>
        </w:rPr>
        <w:t>entity</w:t>
      </w:r>
      <w:r>
        <w:rPr>
          <w:color w:val="0D0D0D"/>
          <w:spacing w:val="80"/>
          <w:sz w:val="24"/>
        </w:rPr>
        <w:t xml:space="preserve"> </w:t>
      </w:r>
      <w:r>
        <w:rPr>
          <w:color w:val="0D0D0D"/>
          <w:sz w:val="24"/>
        </w:rPr>
        <w:t>is</w:t>
      </w:r>
      <w:r>
        <w:rPr>
          <w:color w:val="0D0D0D"/>
          <w:spacing w:val="80"/>
          <w:sz w:val="24"/>
        </w:rPr>
        <w:t xml:space="preserve"> </w:t>
      </w:r>
      <w:r>
        <w:rPr>
          <w:color w:val="0D0D0D"/>
          <w:sz w:val="24"/>
        </w:rPr>
        <w:t>a</w:t>
      </w:r>
      <w:r>
        <w:rPr>
          <w:color w:val="0D0D0D"/>
          <w:spacing w:val="80"/>
          <w:sz w:val="24"/>
        </w:rPr>
        <w:t xml:space="preserve"> </w:t>
      </w:r>
      <w:r>
        <w:rPr>
          <w:color w:val="0D0D0D"/>
          <w:sz w:val="24"/>
        </w:rPr>
        <w:t>real-world</w:t>
      </w:r>
      <w:r>
        <w:rPr>
          <w:color w:val="0D0D0D"/>
          <w:spacing w:val="80"/>
          <w:sz w:val="24"/>
        </w:rPr>
        <w:t xml:space="preserve"> </w:t>
      </w:r>
      <w:r>
        <w:rPr>
          <w:color w:val="0D0D0D"/>
          <w:sz w:val="24"/>
        </w:rPr>
        <w:t>object</w:t>
      </w:r>
      <w:r>
        <w:rPr>
          <w:color w:val="0D0D0D"/>
          <w:spacing w:val="80"/>
          <w:sz w:val="24"/>
        </w:rPr>
        <w:t xml:space="preserve"> </w:t>
      </w:r>
      <w:r>
        <w:rPr>
          <w:color w:val="0D0D0D"/>
          <w:sz w:val="24"/>
        </w:rPr>
        <w:t>or</w:t>
      </w:r>
      <w:r>
        <w:rPr>
          <w:color w:val="0D0D0D"/>
          <w:spacing w:val="80"/>
          <w:sz w:val="24"/>
        </w:rPr>
        <w:t xml:space="preserve"> </w:t>
      </w:r>
      <w:r>
        <w:rPr>
          <w:color w:val="0D0D0D"/>
          <w:sz w:val="24"/>
        </w:rPr>
        <w:t>concept</w:t>
      </w:r>
      <w:r>
        <w:rPr>
          <w:color w:val="0D0D0D"/>
          <w:spacing w:val="72"/>
          <w:sz w:val="24"/>
        </w:rPr>
        <w:t xml:space="preserve"> </w:t>
      </w:r>
      <w:r>
        <w:rPr>
          <w:color w:val="0D0D0D"/>
          <w:sz w:val="24"/>
        </w:rPr>
        <w:t>that</w:t>
      </w:r>
      <w:r>
        <w:rPr>
          <w:color w:val="0D0D0D"/>
          <w:spacing w:val="72"/>
          <w:sz w:val="24"/>
        </w:rPr>
        <w:t xml:space="preserve"> </w:t>
      </w:r>
      <w:r>
        <w:rPr>
          <w:color w:val="0D0D0D"/>
          <w:sz w:val="24"/>
        </w:rPr>
        <w:t>exists</w:t>
      </w:r>
      <w:r>
        <w:rPr>
          <w:color w:val="0D0D0D"/>
          <w:spacing w:val="72"/>
          <w:sz w:val="24"/>
        </w:rPr>
        <w:t xml:space="preserve"> </w:t>
      </w:r>
      <w:r>
        <w:rPr>
          <w:color w:val="0D0D0D"/>
          <w:sz w:val="24"/>
        </w:rPr>
        <w:t>independently</w:t>
      </w:r>
      <w:r>
        <w:rPr>
          <w:color w:val="0D0D0D"/>
          <w:spacing w:val="72"/>
          <w:sz w:val="24"/>
        </w:rPr>
        <w:t xml:space="preserve"> </w:t>
      </w:r>
      <w:r>
        <w:rPr>
          <w:color w:val="0D0D0D"/>
          <w:sz w:val="24"/>
        </w:rPr>
        <w:t>and</w:t>
      </w:r>
      <w:r>
        <w:rPr>
          <w:color w:val="0D0D0D"/>
          <w:spacing w:val="72"/>
          <w:sz w:val="24"/>
        </w:rPr>
        <w:t xml:space="preserve"> </w:t>
      </w:r>
      <w:r>
        <w:rPr>
          <w:color w:val="0D0D0D"/>
          <w:sz w:val="24"/>
        </w:rPr>
        <w:t>has distinguishable attributes.</w:t>
      </w:r>
    </w:p>
    <w:p>
      <w:pPr>
        <w:pStyle w:val="8"/>
        <w:numPr>
          <w:ilvl w:val="1"/>
          <w:numId w:val="3"/>
        </w:numPr>
        <w:tabs>
          <w:tab w:val="left" w:pos="1120"/>
        </w:tabs>
        <w:spacing w:line="352" w:lineRule="auto"/>
        <w:ind w:right="962"/>
        <w:rPr>
          <w:sz w:val="24"/>
        </w:rPr>
      </w:pPr>
      <w:r>
        <w:rPr>
          <w:color w:val="0D0D0D"/>
          <w:sz w:val="24"/>
        </w:rPr>
        <w:t>In</w:t>
      </w:r>
      <w:r>
        <w:rPr>
          <w:color w:val="0D0D0D"/>
          <w:spacing w:val="72"/>
          <w:sz w:val="24"/>
        </w:rPr>
        <w:t xml:space="preserve"> </w:t>
      </w:r>
      <w:r>
        <w:rPr>
          <w:color w:val="0D0D0D"/>
          <w:sz w:val="24"/>
        </w:rPr>
        <w:t>a</w:t>
      </w:r>
      <w:r>
        <w:rPr>
          <w:color w:val="0D0D0D"/>
          <w:spacing w:val="72"/>
          <w:sz w:val="24"/>
        </w:rPr>
        <w:t xml:space="preserve"> </w:t>
      </w:r>
      <w:r>
        <w:rPr>
          <w:color w:val="0D0D0D"/>
          <w:sz w:val="24"/>
        </w:rPr>
        <w:t>database</w:t>
      </w:r>
      <w:r>
        <w:rPr>
          <w:color w:val="0D0D0D"/>
          <w:spacing w:val="72"/>
          <w:sz w:val="24"/>
        </w:rPr>
        <w:t xml:space="preserve"> </w:t>
      </w:r>
      <w:r>
        <w:rPr>
          <w:color w:val="0D0D0D"/>
          <w:sz w:val="24"/>
        </w:rPr>
        <w:t>context,</w:t>
      </w:r>
      <w:r>
        <w:rPr>
          <w:color w:val="0D0D0D"/>
          <w:spacing w:val="72"/>
          <w:sz w:val="24"/>
        </w:rPr>
        <w:t xml:space="preserve"> </w:t>
      </w:r>
      <w:r>
        <w:rPr>
          <w:color w:val="0D0D0D"/>
          <w:sz w:val="24"/>
        </w:rPr>
        <w:t>an</w:t>
      </w:r>
      <w:r>
        <w:rPr>
          <w:color w:val="0D0D0D"/>
          <w:spacing w:val="72"/>
          <w:sz w:val="24"/>
        </w:rPr>
        <w:t xml:space="preserve"> </w:t>
      </w:r>
      <w:r>
        <w:rPr>
          <w:color w:val="0D0D0D"/>
          <w:sz w:val="24"/>
        </w:rPr>
        <w:t>entity</w:t>
      </w:r>
      <w:r>
        <w:rPr>
          <w:color w:val="0D0D0D"/>
          <w:spacing w:val="72"/>
          <w:sz w:val="24"/>
        </w:rPr>
        <w:t xml:space="preserve"> </w:t>
      </w:r>
      <w:r>
        <w:rPr>
          <w:color w:val="0D0D0D"/>
          <w:sz w:val="24"/>
        </w:rPr>
        <w:t>represents</w:t>
      </w:r>
      <w:r>
        <w:rPr>
          <w:color w:val="0D0D0D"/>
          <w:spacing w:val="72"/>
          <w:sz w:val="24"/>
        </w:rPr>
        <w:t xml:space="preserve"> </w:t>
      </w:r>
      <w:r>
        <w:rPr>
          <w:color w:val="0D0D0D"/>
          <w:sz w:val="24"/>
        </w:rPr>
        <w:t>a</w:t>
      </w:r>
      <w:r>
        <w:rPr>
          <w:color w:val="0D0D0D"/>
          <w:spacing w:val="72"/>
          <w:sz w:val="24"/>
        </w:rPr>
        <w:t xml:space="preserve"> </w:t>
      </w:r>
      <w:r>
        <w:rPr>
          <w:color w:val="0D0D0D"/>
          <w:sz w:val="24"/>
        </w:rPr>
        <w:t>table,</w:t>
      </w:r>
      <w:r>
        <w:rPr>
          <w:color w:val="0D0D0D"/>
          <w:spacing w:val="72"/>
          <w:sz w:val="24"/>
        </w:rPr>
        <w:t xml:space="preserve"> </w:t>
      </w:r>
      <w:r>
        <w:rPr>
          <w:color w:val="0D0D0D"/>
          <w:sz w:val="24"/>
        </w:rPr>
        <w:t>and</w:t>
      </w:r>
      <w:r>
        <w:rPr>
          <w:color w:val="0D0D0D"/>
          <w:spacing w:val="72"/>
          <w:sz w:val="24"/>
        </w:rPr>
        <w:t xml:space="preserve"> </w:t>
      </w:r>
      <w:r>
        <w:rPr>
          <w:color w:val="0D0D0D"/>
          <w:sz w:val="24"/>
        </w:rPr>
        <w:t>each</w:t>
      </w:r>
      <w:r>
        <w:rPr>
          <w:color w:val="0D0D0D"/>
          <w:spacing w:val="72"/>
          <w:sz w:val="24"/>
        </w:rPr>
        <w:t xml:space="preserve"> </w:t>
      </w:r>
      <w:r>
        <w:rPr>
          <w:color w:val="0D0D0D"/>
          <w:sz w:val="24"/>
        </w:rPr>
        <w:t>row</w:t>
      </w:r>
      <w:r>
        <w:rPr>
          <w:color w:val="0D0D0D"/>
          <w:spacing w:val="40"/>
          <w:sz w:val="24"/>
        </w:rPr>
        <w:t xml:space="preserve"> </w:t>
      </w:r>
      <w:r>
        <w:rPr>
          <w:color w:val="0D0D0D"/>
          <w:sz w:val="24"/>
        </w:rPr>
        <w:t>in</w:t>
      </w:r>
      <w:r>
        <w:rPr>
          <w:color w:val="0D0D0D"/>
          <w:spacing w:val="40"/>
          <w:sz w:val="24"/>
        </w:rPr>
        <w:t xml:space="preserve"> </w:t>
      </w:r>
      <w:r>
        <w:rPr>
          <w:color w:val="0D0D0D"/>
          <w:sz w:val="24"/>
        </w:rPr>
        <w:t>that</w:t>
      </w:r>
      <w:r>
        <w:rPr>
          <w:color w:val="0D0D0D"/>
          <w:spacing w:val="40"/>
          <w:sz w:val="24"/>
        </w:rPr>
        <w:t xml:space="preserve"> </w:t>
      </w:r>
      <w:r>
        <w:rPr>
          <w:color w:val="0D0D0D"/>
          <w:sz w:val="24"/>
        </w:rPr>
        <w:t>table represents a unique instance of that entity.</w:t>
      </w:r>
    </w:p>
    <w:p>
      <w:pPr>
        <w:pStyle w:val="8"/>
        <w:numPr>
          <w:ilvl w:val="1"/>
          <w:numId w:val="3"/>
        </w:numPr>
        <w:tabs>
          <w:tab w:val="left" w:pos="1120"/>
        </w:tabs>
        <w:spacing w:line="352" w:lineRule="auto"/>
        <w:ind w:right="961"/>
        <w:rPr>
          <w:sz w:val="24"/>
        </w:rPr>
      </w:pPr>
      <w:r>
        <w:rPr>
          <w:color w:val="0D0D0D"/>
          <w:sz w:val="24"/>
        </w:rPr>
        <w:t>For</w:t>
      </w:r>
      <w:r>
        <w:rPr>
          <w:color w:val="0D0D0D"/>
          <w:spacing w:val="80"/>
          <w:sz w:val="24"/>
        </w:rPr>
        <w:t xml:space="preserve"> </w:t>
      </w:r>
      <w:r>
        <w:rPr>
          <w:color w:val="0D0D0D"/>
          <w:sz w:val="24"/>
        </w:rPr>
        <w:t>example,</w:t>
      </w:r>
      <w:r>
        <w:rPr>
          <w:color w:val="0D0D0D"/>
          <w:spacing w:val="80"/>
          <w:sz w:val="24"/>
        </w:rPr>
        <w:t xml:space="preserve"> </w:t>
      </w:r>
      <w:r>
        <w:rPr>
          <w:color w:val="0D0D0D"/>
          <w:sz w:val="24"/>
        </w:rPr>
        <w:t>in</w:t>
      </w:r>
      <w:r>
        <w:rPr>
          <w:color w:val="0D0D0D"/>
          <w:spacing w:val="80"/>
          <w:sz w:val="24"/>
        </w:rPr>
        <w:t xml:space="preserve"> </w:t>
      </w:r>
      <w:r>
        <w:rPr>
          <w:color w:val="0D0D0D"/>
          <w:sz w:val="24"/>
        </w:rPr>
        <w:t>a</w:t>
      </w:r>
      <w:r>
        <w:rPr>
          <w:color w:val="0D0D0D"/>
          <w:spacing w:val="80"/>
          <w:sz w:val="24"/>
        </w:rPr>
        <w:t xml:space="preserve"> </w:t>
      </w:r>
      <w:r>
        <w:rPr>
          <w:color w:val="0D0D0D"/>
          <w:sz w:val="24"/>
        </w:rPr>
        <w:t>university</w:t>
      </w:r>
      <w:r>
        <w:rPr>
          <w:color w:val="0D0D0D"/>
          <w:spacing w:val="80"/>
          <w:sz w:val="24"/>
        </w:rPr>
        <w:t xml:space="preserve"> </w:t>
      </w:r>
      <w:r>
        <w:rPr>
          <w:color w:val="0D0D0D"/>
          <w:sz w:val="24"/>
        </w:rPr>
        <w:t>database,</w:t>
      </w:r>
      <w:r>
        <w:rPr>
          <w:color w:val="0D0D0D"/>
          <w:spacing w:val="80"/>
          <w:sz w:val="24"/>
        </w:rPr>
        <w:t xml:space="preserve"> </w:t>
      </w:r>
      <w:r>
        <w:rPr>
          <w:color w:val="0D0D0D"/>
          <w:sz w:val="24"/>
        </w:rPr>
        <w:t>entities</w:t>
      </w:r>
      <w:r>
        <w:rPr>
          <w:color w:val="0D0D0D"/>
          <w:spacing w:val="80"/>
          <w:sz w:val="24"/>
        </w:rPr>
        <w:t xml:space="preserve"> </w:t>
      </w:r>
      <w:r>
        <w:rPr>
          <w:color w:val="0D0D0D"/>
          <w:sz w:val="24"/>
        </w:rPr>
        <w:t>could</w:t>
      </w:r>
      <w:r>
        <w:rPr>
          <w:color w:val="0D0D0D"/>
          <w:spacing w:val="80"/>
          <w:sz w:val="24"/>
        </w:rPr>
        <w:t xml:space="preserve"> </w:t>
      </w:r>
      <w:r>
        <w:rPr>
          <w:color w:val="0D0D0D"/>
          <w:sz w:val="24"/>
        </w:rPr>
        <w:t>include</w:t>
      </w:r>
      <w:r>
        <w:rPr>
          <w:color w:val="0D0D0D"/>
          <w:spacing w:val="80"/>
          <w:sz w:val="24"/>
        </w:rPr>
        <w:t xml:space="preserve"> </w:t>
      </w:r>
      <w:r>
        <w:rPr>
          <w:color w:val="0D0D0D"/>
          <w:sz w:val="24"/>
        </w:rPr>
        <w:t>Student,</w:t>
      </w:r>
      <w:r>
        <w:rPr>
          <w:color w:val="0D0D0D"/>
          <w:spacing w:val="71"/>
          <w:sz w:val="24"/>
        </w:rPr>
        <w:t xml:space="preserve"> </w:t>
      </w:r>
      <w:r>
        <w:rPr>
          <w:color w:val="0D0D0D"/>
          <w:sz w:val="24"/>
        </w:rPr>
        <w:t>Course, Professor, Department, etc.</w:t>
      </w:r>
    </w:p>
    <w:p>
      <w:pPr>
        <w:pStyle w:val="8"/>
        <w:numPr>
          <w:ilvl w:val="1"/>
          <w:numId w:val="3"/>
        </w:numPr>
        <w:tabs>
          <w:tab w:val="left" w:pos="1119"/>
        </w:tabs>
        <w:spacing w:line="288" w:lineRule="exact"/>
        <w:ind w:left="1119" w:hanging="359"/>
        <w:rPr>
          <w:sz w:val="24"/>
        </w:rPr>
      </w:pPr>
      <w:r>
        <w:rPr>
          <w:color w:val="0D0D0D"/>
          <w:sz w:val="24"/>
        </w:rPr>
        <w:t xml:space="preserve">Each entity has a set of attributes that describe its </w:t>
      </w:r>
      <w:r>
        <w:rPr>
          <w:color w:val="0D0D0D"/>
          <w:spacing w:val="-2"/>
          <w:sz w:val="24"/>
        </w:rPr>
        <w:t>properties.</w:t>
      </w:r>
    </w:p>
    <w:p>
      <w:pPr>
        <w:pStyle w:val="5"/>
        <w:spacing w:before="54"/>
      </w:pPr>
    </w:p>
    <w:p>
      <w:pPr>
        <w:pStyle w:val="8"/>
        <w:numPr>
          <w:ilvl w:val="0"/>
          <w:numId w:val="3"/>
        </w:numPr>
        <w:tabs>
          <w:tab w:val="left" w:pos="1179"/>
        </w:tabs>
        <w:ind w:left="1179" w:hanging="419"/>
        <w:rPr>
          <w:b/>
          <w:sz w:val="24"/>
        </w:rPr>
      </w:pPr>
      <w:r>
        <w:rPr>
          <w:b/>
          <w:color w:val="0D0D0D"/>
          <w:spacing w:val="-2"/>
          <w:sz w:val="24"/>
        </w:rPr>
        <w:t>Attributes:</w:t>
      </w:r>
    </w:p>
    <w:p>
      <w:pPr>
        <w:pStyle w:val="8"/>
        <w:numPr>
          <w:ilvl w:val="1"/>
          <w:numId w:val="3"/>
        </w:numPr>
        <w:tabs>
          <w:tab w:val="left" w:pos="1119"/>
        </w:tabs>
        <w:spacing w:before="123"/>
        <w:ind w:left="1119" w:hanging="359"/>
        <w:rPr>
          <w:sz w:val="24"/>
        </w:rPr>
      </w:pPr>
      <w:r>
        <w:rPr>
          <w:color w:val="0D0D0D"/>
          <w:sz w:val="24"/>
        </w:rPr>
        <w:t>Attributes</w:t>
      </w:r>
      <w:r>
        <w:rPr>
          <w:color w:val="0D0D0D"/>
          <w:spacing w:val="-2"/>
          <w:sz w:val="24"/>
        </w:rPr>
        <w:t xml:space="preserve"> </w:t>
      </w:r>
      <w:r>
        <w:rPr>
          <w:color w:val="0D0D0D"/>
          <w:sz w:val="24"/>
        </w:rPr>
        <w:t xml:space="preserve">are the properties or characteristics that describe an </w:t>
      </w:r>
      <w:r>
        <w:rPr>
          <w:color w:val="0D0D0D"/>
          <w:spacing w:val="-2"/>
          <w:sz w:val="24"/>
        </w:rPr>
        <w:t>entity.</w:t>
      </w:r>
    </w:p>
    <w:p>
      <w:pPr>
        <w:pStyle w:val="8"/>
        <w:numPr>
          <w:ilvl w:val="1"/>
          <w:numId w:val="3"/>
        </w:numPr>
        <w:tabs>
          <w:tab w:val="left" w:pos="1119"/>
        </w:tabs>
        <w:spacing w:before="123"/>
        <w:ind w:left="1119" w:hanging="359"/>
        <w:rPr>
          <w:sz w:val="24"/>
        </w:rPr>
      </w:pPr>
      <w:r>
        <w:rPr>
          <w:color w:val="0D0D0D"/>
          <w:sz w:val="24"/>
        </w:rPr>
        <w:t>They</w:t>
      </w:r>
      <w:r>
        <w:rPr>
          <w:color w:val="0D0D0D"/>
          <w:spacing w:val="-2"/>
          <w:sz w:val="24"/>
        </w:rPr>
        <w:t xml:space="preserve"> </w:t>
      </w:r>
      <w:r>
        <w:rPr>
          <w:color w:val="0D0D0D"/>
          <w:sz w:val="24"/>
        </w:rPr>
        <w:t xml:space="preserve">represent the data we want to store about each instance of an </w:t>
      </w:r>
      <w:r>
        <w:rPr>
          <w:color w:val="0D0D0D"/>
          <w:spacing w:val="-2"/>
          <w:sz w:val="24"/>
        </w:rPr>
        <w:t>entity.</w:t>
      </w:r>
    </w:p>
    <w:p>
      <w:pPr>
        <w:pStyle w:val="8"/>
        <w:numPr>
          <w:ilvl w:val="1"/>
          <w:numId w:val="3"/>
        </w:numPr>
        <w:tabs>
          <w:tab w:val="left" w:pos="1120"/>
        </w:tabs>
        <w:spacing w:before="124" w:line="352" w:lineRule="auto"/>
        <w:ind w:right="966"/>
        <w:rPr>
          <w:sz w:val="24"/>
        </w:rPr>
      </w:pPr>
      <w:r>
        <w:rPr>
          <w:color w:val="0D0D0D"/>
          <w:sz w:val="24"/>
        </w:rPr>
        <w:t>For</w:t>
      </w:r>
      <w:r>
        <w:rPr>
          <w:color w:val="0D0D0D"/>
          <w:spacing w:val="40"/>
          <w:sz w:val="24"/>
        </w:rPr>
        <w:t xml:space="preserve"> </w:t>
      </w:r>
      <w:r>
        <w:rPr>
          <w:color w:val="0D0D0D"/>
          <w:sz w:val="24"/>
        </w:rPr>
        <w:t>example,</w:t>
      </w:r>
      <w:r>
        <w:rPr>
          <w:color w:val="0D0D0D"/>
          <w:spacing w:val="40"/>
          <w:sz w:val="24"/>
        </w:rPr>
        <w:t xml:space="preserve"> </w:t>
      </w:r>
      <w:r>
        <w:rPr>
          <w:color w:val="0D0D0D"/>
          <w:sz w:val="24"/>
        </w:rPr>
        <w:t>attributes</w:t>
      </w:r>
      <w:r>
        <w:rPr>
          <w:color w:val="0D0D0D"/>
          <w:spacing w:val="40"/>
          <w:sz w:val="24"/>
        </w:rPr>
        <w:t xml:space="preserve"> </w:t>
      </w:r>
      <w:r>
        <w:rPr>
          <w:color w:val="0D0D0D"/>
          <w:sz w:val="24"/>
        </w:rPr>
        <w:t>of</w:t>
      </w:r>
      <w:r>
        <w:rPr>
          <w:color w:val="0D0D0D"/>
          <w:spacing w:val="40"/>
          <w:sz w:val="24"/>
        </w:rPr>
        <w:t xml:space="preserve"> </w:t>
      </w:r>
      <w:r>
        <w:rPr>
          <w:color w:val="0D0D0D"/>
          <w:sz w:val="24"/>
        </w:rPr>
        <w:t>a</w:t>
      </w:r>
      <w:r>
        <w:rPr>
          <w:color w:val="0D0D0D"/>
          <w:spacing w:val="40"/>
          <w:sz w:val="24"/>
        </w:rPr>
        <w:t xml:space="preserve"> </w:t>
      </w:r>
      <w:r>
        <w:rPr>
          <w:color w:val="0D0D0D"/>
          <w:sz w:val="24"/>
        </w:rPr>
        <w:t>Student</w:t>
      </w:r>
      <w:r>
        <w:rPr>
          <w:color w:val="0D0D0D"/>
          <w:spacing w:val="40"/>
          <w:sz w:val="24"/>
        </w:rPr>
        <w:t xml:space="preserve"> </w:t>
      </w:r>
      <w:r>
        <w:rPr>
          <w:color w:val="0D0D0D"/>
          <w:sz w:val="24"/>
        </w:rPr>
        <w:t>entity</w:t>
      </w:r>
      <w:r>
        <w:rPr>
          <w:color w:val="0D0D0D"/>
          <w:spacing w:val="40"/>
          <w:sz w:val="24"/>
        </w:rPr>
        <w:t xml:space="preserve"> </w:t>
      </w:r>
      <w:r>
        <w:rPr>
          <w:color w:val="0D0D0D"/>
          <w:sz w:val="24"/>
        </w:rPr>
        <w:t>might</w:t>
      </w:r>
      <w:r>
        <w:rPr>
          <w:color w:val="0D0D0D"/>
          <w:spacing w:val="40"/>
          <w:sz w:val="24"/>
        </w:rPr>
        <w:t xml:space="preserve"> </w:t>
      </w:r>
      <w:r>
        <w:rPr>
          <w:color w:val="0D0D0D"/>
          <w:sz w:val="24"/>
        </w:rPr>
        <w:t>include</w:t>
      </w:r>
      <w:r>
        <w:rPr>
          <w:color w:val="0D0D0D"/>
          <w:spacing w:val="40"/>
          <w:sz w:val="24"/>
        </w:rPr>
        <w:t xml:space="preserve"> </w:t>
      </w:r>
      <w:r>
        <w:rPr>
          <w:color w:val="0D0D0D"/>
          <w:sz w:val="24"/>
        </w:rPr>
        <w:t>StudentID,</w:t>
      </w:r>
      <w:r>
        <w:rPr>
          <w:color w:val="0D0D0D"/>
          <w:spacing w:val="40"/>
          <w:sz w:val="24"/>
        </w:rPr>
        <w:t xml:space="preserve"> </w:t>
      </w:r>
      <w:r>
        <w:rPr>
          <w:color w:val="0D0D0D"/>
          <w:sz w:val="24"/>
        </w:rPr>
        <w:t>Name,</w:t>
      </w:r>
      <w:r>
        <w:rPr>
          <w:color w:val="0D0D0D"/>
          <w:spacing w:val="40"/>
          <w:sz w:val="24"/>
        </w:rPr>
        <w:t xml:space="preserve"> </w:t>
      </w:r>
      <w:r>
        <w:rPr>
          <w:color w:val="0D0D0D"/>
          <w:sz w:val="24"/>
        </w:rPr>
        <w:t>Age, GPA, etc.</w:t>
      </w:r>
    </w:p>
    <w:p>
      <w:pPr>
        <w:pStyle w:val="8"/>
        <w:numPr>
          <w:ilvl w:val="1"/>
          <w:numId w:val="3"/>
        </w:numPr>
        <w:tabs>
          <w:tab w:val="left" w:pos="1120"/>
        </w:tabs>
        <w:spacing w:line="352" w:lineRule="auto"/>
        <w:ind w:right="954"/>
        <w:jc w:val="both"/>
        <w:rPr>
          <w:sz w:val="24"/>
        </w:rPr>
      </w:pPr>
      <w:r>
        <w:rPr>
          <w:color w:val="0D0D0D"/>
          <w:sz w:val="24"/>
        </w:rPr>
        <w:t>Attributes can be categorized as simple (atomic) attributes, which cannot be divided further, or composite attributes, which are made up of smaller sub-parts.</w:t>
      </w:r>
    </w:p>
    <w:p>
      <w:pPr>
        <w:pStyle w:val="8"/>
        <w:numPr>
          <w:ilvl w:val="0"/>
          <w:numId w:val="3"/>
        </w:numPr>
        <w:tabs>
          <w:tab w:val="left" w:pos="1120"/>
        </w:tabs>
        <w:spacing w:before="206"/>
        <w:rPr>
          <w:b/>
          <w:sz w:val="24"/>
        </w:rPr>
      </w:pPr>
      <w:r>
        <w:rPr>
          <w:b/>
          <w:color w:val="0D0D0D"/>
          <w:spacing w:val="-2"/>
          <w:sz w:val="24"/>
        </w:rPr>
        <w:t>Relationships:</w:t>
      </w:r>
    </w:p>
    <w:p>
      <w:pPr>
        <w:pStyle w:val="8"/>
        <w:numPr>
          <w:ilvl w:val="1"/>
          <w:numId w:val="3"/>
        </w:numPr>
        <w:tabs>
          <w:tab w:val="left" w:pos="1119"/>
        </w:tabs>
        <w:spacing w:before="123"/>
        <w:ind w:left="1119" w:hanging="359"/>
        <w:rPr>
          <w:sz w:val="24"/>
        </w:rPr>
      </w:pPr>
      <w:r>
        <w:rPr>
          <w:color w:val="0D0D0D"/>
          <w:sz w:val="24"/>
        </w:rPr>
        <w:t xml:space="preserve">Relationships describe how entities are related to each other or how they </w:t>
      </w:r>
      <w:r>
        <w:rPr>
          <w:color w:val="0D0D0D"/>
          <w:spacing w:val="-2"/>
          <w:sz w:val="24"/>
        </w:rPr>
        <w:t>interact.</w:t>
      </w:r>
    </w:p>
    <w:p>
      <w:pPr>
        <w:pStyle w:val="8"/>
        <w:numPr>
          <w:ilvl w:val="1"/>
          <w:numId w:val="3"/>
        </w:numPr>
        <w:tabs>
          <w:tab w:val="left" w:pos="1119"/>
        </w:tabs>
        <w:spacing w:before="124"/>
        <w:ind w:left="1119" w:hanging="359"/>
        <w:rPr>
          <w:sz w:val="24"/>
        </w:rPr>
      </w:pPr>
      <w:r>
        <w:rPr>
          <w:color w:val="0D0D0D"/>
          <w:sz w:val="24"/>
        </w:rPr>
        <w:t xml:space="preserve">They represent the associations between </w:t>
      </w:r>
      <w:r>
        <w:rPr>
          <w:color w:val="0D0D0D"/>
          <w:spacing w:val="-2"/>
          <w:sz w:val="24"/>
        </w:rPr>
        <w:t>entities.</w:t>
      </w:r>
    </w:p>
    <w:p>
      <w:pPr>
        <w:pStyle w:val="8"/>
        <w:numPr>
          <w:ilvl w:val="1"/>
          <w:numId w:val="3"/>
        </w:numPr>
        <w:tabs>
          <w:tab w:val="left" w:pos="1119"/>
        </w:tabs>
        <w:spacing w:before="123"/>
        <w:ind w:left="1119" w:hanging="359"/>
        <w:rPr>
          <w:sz w:val="24"/>
        </w:rPr>
      </w:pPr>
      <w:r>
        <w:rPr>
          <w:color w:val="0D0D0D"/>
          <w:sz w:val="24"/>
        </w:rPr>
        <w:t xml:space="preserve">Relationships are depicted as lines connecting related entities in the ER </w:t>
      </w:r>
      <w:r>
        <w:rPr>
          <w:color w:val="0D0D0D"/>
          <w:spacing w:val="-2"/>
          <w:sz w:val="24"/>
        </w:rPr>
        <w:t>diagram.</w:t>
      </w:r>
    </w:p>
    <w:p>
      <w:pPr>
        <w:pStyle w:val="8"/>
        <w:numPr>
          <w:ilvl w:val="1"/>
          <w:numId w:val="3"/>
        </w:numPr>
        <w:tabs>
          <w:tab w:val="left" w:pos="1120"/>
        </w:tabs>
        <w:spacing w:before="124" w:line="357" w:lineRule="auto"/>
        <w:ind w:right="957"/>
        <w:jc w:val="both"/>
        <w:rPr>
          <w:sz w:val="24"/>
        </w:rPr>
      </w:pPr>
      <w:r>
        <w:rPr>
          <w:color w:val="0D0D0D"/>
          <w:sz w:val="24"/>
        </w:rPr>
        <w:t>Each relationship has a degree, indicating the</w:t>
      </w:r>
      <w:r>
        <w:rPr>
          <w:color w:val="0D0D0D"/>
          <w:spacing w:val="-3"/>
          <w:sz w:val="24"/>
        </w:rPr>
        <w:t xml:space="preserve"> </w:t>
      </w:r>
      <w:r>
        <w:rPr>
          <w:color w:val="0D0D0D"/>
          <w:sz w:val="24"/>
        </w:rPr>
        <w:t>number</w:t>
      </w:r>
      <w:r>
        <w:rPr>
          <w:color w:val="0D0D0D"/>
          <w:spacing w:val="-3"/>
          <w:sz w:val="24"/>
        </w:rPr>
        <w:t xml:space="preserve"> </w:t>
      </w:r>
      <w:r>
        <w:rPr>
          <w:color w:val="0D0D0D"/>
          <w:sz w:val="24"/>
        </w:rPr>
        <w:t>of</w:t>
      </w:r>
      <w:r>
        <w:rPr>
          <w:color w:val="0D0D0D"/>
          <w:spacing w:val="-3"/>
          <w:sz w:val="24"/>
        </w:rPr>
        <w:t xml:space="preserve"> </w:t>
      </w:r>
      <w:r>
        <w:rPr>
          <w:color w:val="0D0D0D"/>
          <w:sz w:val="24"/>
        </w:rPr>
        <w:t>entities</w:t>
      </w:r>
      <w:r>
        <w:rPr>
          <w:color w:val="0D0D0D"/>
          <w:spacing w:val="-3"/>
          <w:sz w:val="24"/>
        </w:rPr>
        <w:t xml:space="preserve"> </w:t>
      </w:r>
      <w:r>
        <w:rPr>
          <w:color w:val="0D0D0D"/>
          <w:sz w:val="24"/>
        </w:rPr>
        <w:t>involved.</w:t>
      </w:r>
      <w:r>
        <w:rPr>
          <w:color w:val="0D0D0D"/>
          <w:spacing w:val="-3"/>
          <w:sz w:val="24"/>
        </w:rPr>
        <w:t xml:space="preserve"> </w:t>
      </w:r>
      <w:r>
        <w:rPr>
          <w:color w:val="0D0D0D"/>
          <w:sz w:val="24"/>
        </w:rPr>
        <w:t>It</w:t>
      </w:r>
      <w:r>
        <w:rPr>
          <w:color w:val="0D0D0D"/>
          <w:spacing w:val="-3"/>
          <w:sz w:val="24"/>
        </w:rPr>
        <w:t xml:space="preserve"> </w:t>
      </w:r>
      <w:r>
        <w:rPr>
          <w:color w:val="0D0D0D"/>
          <w:sz w:val="24"/>
        </w:rPr>
        <w:t>could</w:t>
      </w:r>
      <w:r>
        <w:rPr>
          <w:color w:val="0D0D0D"/>
          <w:spacing w:val="-3"/>
          <w:sz w:val="24"/>
        </w:rPr>
        <w:t xml:space="preserve"> </w:t>
      </w:r>
      <w:r>
        <w:rPr>
          <w:color w:val="0D0D0D"/>
          <w:sz w:val="24"/>
        </w:rPr>
        <w:t>be unary (involving one entity), binary (involving two entities), or ternary (involving three entities).</w:t>
      </w:r>
    </w:p>
    <w:p>
      <w:pPr>
        <w:pStyle w:val="8"/>
        <w:numPr>
          <w:ilvl w:val="1"/>
          <w:numId w:val="3"/>
        </w:numPr>
        <w:tabs>
          <w:tab w:val="left" w:pos="1120"/>
        </w:tabs>
        <w:spacing w:line="357" w:lineRule="auto"/>
        <w:ind w:right="954"/>
        <w:jc w:val="both"/>
        <w:rPr>
          <w:sz w:val="24"/>
        </w:rPr>
      </w:pPr>
      <w:r>
        <w:rPr>
          <w:color w:val="0D0D0D"/>
          <w:sz w:val="24"/>
        </w:rPr>
        <w:t>Relationships also have cardinality, which defines the number of instances of one entity that can be associated with the number of instances of another entity through</w:t>
      </w:r>
      <w:r>
        <w:rPr>
          <w:color w:val="0D0D0D"/>
          <w:spacing w:val="40"/>
          <w:sz w:val="24"/>
        </w:rPr>
        <w:t xml:space="preserve"> </w:t>
      </w:r>
      <w:r>
        <w:rPr>
          <w:color w:val="0D0D0D"/>
          <w:sz w:val="24"/>
        </w:rPr>
        <w:t>the relationship.</w:t>
      </w:r>
    </w:p>
    <w:p>
      <w:pPr>
        <w:spacing w:line="357" w:lineRule="auto"/>
        <w:jc w:val="both"/>
        <w:rPr>
          <w:sz w:val="24"/>
        </w:rPr>
        <w:sectPr>
          <w:pgSz w:w="11920" w:h="16840"/>
          <w:pgMar w:top="2240" w:right="500" w:bottom="280" w:left="1040" w:header="1012" w:footer="0" w:gutter="0"/>
          <w:cols w:space="720" w:num="1"/>
        </w:sectPr>
      </w:pPr>
    </w:p>
    <w:p>
      <w:pPr>
        <w:pStyle w:val="8"/>
        <w:numPr>
          <w:ilvl w:val="0"/>
          <w:numId w:val="3"/>
        </w:numPr>
        <w:tabs>
          <w:tab w:val="left" w:pos="1120"/>
        </w:tabs>
        <w:spacing w:before="83"/>
        <w:jc w:val="both"/>
        <w:rPr>
          <w:b/>
          <w:sz w:val="24"/>
        </w:rPr>
      </w:pPr>
      <w:r>
        <w:rPr>
          <w:b/>
          <w:color w:val="0D0D0D"/>
          <w:spacing w:val="-2"/>
          <w:sz w:val="24"/>
        </w:rPr>
        <w:t>Cardinality:</w:t>
      </w:r>
    </w:p>
    <w:p>
      <w:pPr>
        <w:pStyle w:val="8"/>
        <w:numPr>
          <w:ilvl w:val="1"/>
          <w:numId w:val="3"/>
        </w:numPr>
        <w:tabs>
          <w:tab w:val="left" w:pos="1120"/>
        </w:tabs>
        <w:spacing w:before="123" w:line="352" w:lineRule="auto"/>
        <w:ind w:right="959"/>
        <w:jc w:val="both"/>
        <w:rPr>
          <w:sz w:val="24"/>
        </w:rPr>
      </w:pPr>
      <w:r>
        <w:rPr>
          <w:color w:val="0D0D0D"/>
          <w:sz w:val="24"/>
        </w:rPr>
        <w:t>Cardinality specifies the number of instances of one entity that are related to the number of instances of another entity through a relationship.</w:t>
      </w:r>
    </w:p>
    <w:p>
      <w:pPr>
        <w:pStyle w:val="8"/>
        <w:numPr>
          <w:ilvl w:val="1"/>
          <w:numId w:val="3"/>
        </w:numPr>
        <w:tabs>
          <w:tab w:val="left" w:pos="1120"/>
        </w:tabs>
        <w:spacing w:line="352" w:lineRule="auto"/>
        <w:ind w:right="957"/>
        <w:jc w:val="both"/>
        <w:rPr>
          <w:sz w:val="24"/>
        </w:rPr>
      </w:pPr>
      <w:r>
        <w:rPr>
          <w:color w:val="0D0D0D"/>
          <w:sz w:val="24"/>
        </w:rPr>
        <w:t>It</w:t>
      </w:r>
      <w:r>
        <w:rPr>
          <w:color w:val="0D0D0D"/>
          <w:spacing w:val="26"/>
          <w:sz w:val="24"/>
        </w:rPr>
        <w:t xml:space="preserve"> </w:t>
      </w:r>
      <w:r>
        <w:rPr>
          <w:color w:val="0D0D0D"/>
          <w:sz w:val="24"/>
        </w:rPr>
        <w:t>defines</w:t>
      </w:r>
      <w:r>
        <w:rPr>
          <w:color w:val="0D0D0D"/>
          <w:spacing w:val="26"/>
          <w:sz w:val="24"/>
        </w:rPr>
        <w:t xml:space="preserve"> </w:t>
      </w:r>
      <w:r>
        <w:rPr>
          <w:color w:val="0D0D0D"/>
          <w:sz w:val="24"/>
        </w:rPr>
        <w:t>the</w:t>
      </w:r>
      <w:r>
        <w:rPr>
          <w:color w:val="0D0D0D"/>
          <w:spacing w:val="26"/>
          <w:sz w:val="24"/>
        </w:rPr>
        <w:t xml:space="preserve"> </w:t>
      </w:r>
      <w:r>
        <w:rPr>
          <w:color w:val="0D0D0D"/>
          <w:sz w:val="24"/>
        </w:rPr>
        <w:t>maximum</w:t>
      </w:r>
      <w:r>
        <w:rPr>
          <w:color w:val="0D0D0D"/>
          <w:spacing w:val="26"/>
          <w:sz w:val="24"/>
        </w:rPr>
        <w:t xml:space="preserve"> </w:t>
      </w:r>
      <w:r>
        <w:rPr>
          <w:color w:val="0D0D0D"/>
          <w:sz w:val="24"/>
        </w:rPr>
        <w:t>and</w:t>
      </w:r>
      <w:r>
        <w:rPr>
          <w:color w:val="0D0D0D"/>
          <w:spacing w:val="26"/>
          <w:sz w:val="24"/>
        </w:rPr>
        <w:t xml:space="preserve"> </w:t>
      </w:r>
      <w:r>
        <w:rPr>
          <w:color w:val="0D0D0D"/>
          <w:sz w:val="24"/>
        </w:rPr>
        <w:t>minimum number of occurrences of one entity that can be associated with the occurrences of another entity.</w:t>
      </w:r>
    </w:p>
    <w:p>
      <w:pPr>
        <w:pStyle w:val="8"/>
        <w:numPr>
          <w:ilvl w:val="1"/>
          <w:numId w:val="3"/>
        </w:numPr>
        <w:tabs>
          <w:tab w:val="left" w:pos="1119"/>
        </w:tabs>
        <w:spacing w:line="288" w:lineRule="exact"/>
        <w:ind w:left="1119" w:hanging="359"/>
        <w:jc w:val="both"/>
        <w:rPr>
          <w:sz w:val="24"/>
        </w:rPr>
      </w:pPr>
      <w:r>
        <w:rPr>
          <w:color w:val="0D0D0D"/>
          <w:sz w:val="24"/>
        </w:rPr>
        <w:t xml:space="preserve">Common cardinality constraints </w:t>
      </w:r>
      <w:r>
        <w:rPr>
          <w:color w:val="0D0D0D"/>
          <w:spacing w:val="-2"/>
          <w:sz w:val="24"/>
        </w:rPr>
        <w:t>include:</w:t>
      </w:r>
    </w:p>
    <w:p>
      <w:pPr>
        <w:pStyle w:val="8"/>
        <w:numPr>
          <w:ilvl w:val="2"/>
          <w:numId w:val="3"/>
        </w:numPr>
        <w:tabs>
          <w:tab w:val="left" w:pos="1840"/>
        </w:tabs>
        <w:spacing w:before="134" w:line="360" w:lineRule="auto"/>
        <w:ind w:right="957"/>
        <w:jc w:val="both"/>
        <w:rPr>
          <w:sz w:val="24"/>
        </w:rPr>
      </w:pPr>
      <w:r>
        <w:rPr>
          <w:color w:val="0D0D0D"/>
          <w:sz w:val="24"/>
        </w:rPr>
        <w:t>One-to-One (1:1): Each instance of one entity is associated with exactly one instance of another entity, and vice versa.</w:t>
      </w:r>
    </w:p>
    <w:p>
      <w:pPr>
        <w:pStyle w:val="8"/>
        <w:numPr>
          <w:ilvl w:val="2"/>
          <w:numId w:val="3"/>
        </w:numPr>
        <w:tabs>
          <w:tab w:val="left" w:pos="1840"/>
        </w:tabs>
        <w:spacing w:line="360" w:lineRule="auto"/>
        <w:ind w:right="960" w:hanging="580"/>
        <w:jc w:val="both"/>
        <w:rPr>
          <w:sz w:val="24"/>
        </w:rPr>
      </w:pPr>
      <w:r>
        <w:rPr>
          <w:color w:val="0D0D0D"/>
          <w:sz w:val="24"/>
        </w:rPr>
        <w:t>One-to-Many (1:N): Each instance of one entity is associated with zero or more instances of another entity, but each instance of the second entity is associated with exactly one instance of the first entity.</w:t>
      </w:r>
    </w:p>
    <w:p>
      <w:pPr>
        <w:pStyle w:val="8"/>
        <w:numPr>
          <w:ilvl w:val="2"/>
          <w:numId w:val="3"/>
        </w:numPr>
        <w:tabs>
          <w:tab w:val="left" w:pos="1840"/>
        </w:tabs>
        <w:spacing w:line="360" w:lineRule="auto"/>
        <w:ind w:right="966" w:hanging="660"/>
        <w:jc w:val="both"/>
        <w:rPr>
          <w:sz w:val="24"/>
        </w:rPr>
      </w:pPr>
      <w:r>
        <w:rPr>
          <w:color w:val="0D0D0D"/>
          <w:sz w:val="24"/>
        </w:rPr>
        <w:t>Many-to-One (N:1): The reverse of One-to-Many; many instances of one entity are associated with one instance of another entity.</w:t>
      </w:r>
    </w:p>
    <w:p>
      <w:pPr>
        <w:pStyle w:val="8"/>
        <w:numPr>
          <w:ilvl w:val="2"/>
          <w:numId w:val="3"/>
        </w:numPr>
        <w:tabs>
          <w:tab w:val="left" w:pos="1840"/>
        </w:tabs>
        <w:spacing w:line="360" w:lineRule="auto"/>
        <w:ind w:right="966" w:hanging="643"/>
        <w:jc w:val="both"/>
        <w:rPr>
          <w:sz w:val="24"/>
        </w:rPr>
      </w:pPr>
      <w:r>
        <w:rPr>
          <w:color w:val="0D0D0D"/>
          <w:sz w:val="24"/>
        </w:rPr>
        <w:t>Many-to-Many (N:N): Many instances of one entity can be associated with many instances of another entity.</w:t>
      </w:r>
    </w:p>
    <w:p>
      <w:pPr>
        <w:pStyle w:val="2"/>
        <w:spacing w:before="240"/>
        <w:rPr>
          <w:spacing w:val="-2"/>
        </w:rPr>
      </w:pPr>
      <w:r>
        <w:rPr>
          <w:spacing w:val="-2"/>
        </w:rPr>
        <w:t>Implementation:</w:t>
      </w:r>
    </w:p>
    <w:p>
      <w:pPr>
        <w:pStyle w:val="2"/>
        <w:spacing w:before="240"/>
        <w:rPr>
          <w:spacing w:val="-2"/>
        </w:rPr>
      </w:pPr>
    </w:p>
    <w:p>
      <w:pPr>
        <w:pStyle w:val="5"/>
        <w:spacing w:before="22"/>
        <w:ind w:left="720"/>
        <w:rPr>
          <w:b/>
        </w:rPr>
      </w:pPr>
      <w:r>
        <w:rPr>
          <w:spacing w:val="-2"/>
        </w:rPr>
        <w:drawing>
          <wp:inline distT="0" distB="0" distL="114300" distR="114300">
            <wp:extent cx="4685030" cy="4029075"/>
            <wp:effectExtent l="0" t="0" r="8890" b="9525"/>
            <wp:docPr id="4" name="Picture 4" descr="WhatsApp Image 2024-04-19 at 2.31.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4-19 at 2.31.13 PM"/>
                    <pic:cNvPicPr>
                      <a:picLocks noChangeAspect="1"/>
                    </pic:cNvPicPr>
                  </pic:nvPicPr>
                  <pic:blipFill>
                    <a:blip r:embed="rId7">
                      <a:lum contrast="-6000"/>
                    </a:blip>
                    <a:stretch>
                      <a:fillRect/>
                    </a:stretch>
                  </pic:blipFill>
                  <pic:spPr>
                    <a:xfrm>
                      <a:off x="0" y="0"/>
                      <a:ext cx="4685030" cy="4029075"/>
                    </a:xfrm>
                    <a:prstGeom prst="rect">
                      <a:avLst/>
                    </a:prstGeom>
                  </pic:spPr>
                </pic:pic>
              </a:graphicData>
            </a:graphic>
          </wp:inline>
        </w:drawing>
      </w:r>
    </w:p>
    <w:p>
      <w:pPr>
        <w:ind w:left="400"/>
        <w:rPr>
          <w:b/>
          <w:spacing w:val="-2"/>
          <w:sz w:val="24"/>
        </w:rPr>
      </w:pPr>
    </w:p>
    <w:p>
      <w:pPr>
        <w:ind w:left="400"/>
        <w:rPr>
          <w:b/>
          <w:spacing w:val="-2"/>
          <w:sz w:val="24"/>
        </w:rPr>
      </w:pPr>
    </w:p>
    <w:p>
      <w:pPr>
        <w:ind w:left="400"/>
        <w:rPr>
          <w:b/>
          <w:spacing w:val="-2"/>
          <w:sz w:val="24"/>
        </w:rPr>
      </w:pPr>
    </w:p>
    <w:p>
      <w:pPr>
        <w:ind w:left="400"/>
        <w:rPr>
          <w:b/>
          <w:sz w:val="24"/>
        </w:rPr>
      </w:pPr>
      <w:r>
        <w:rPr>
          <w:b/>
          <w:spacing w:val="-2"/>
          <w:sz w:val="24"/>
        </w:rPr>
        <w:t>Conclusion:</w:t>
      </w:r>
    </w:p>
    <w:p>
      <w:pPr>
        <w:pStyle w:val="5"/>
        <w:spacing w:before="22"/>
        <w:jc w:val="both"/>
        <w:rPr>
          <w:b/>
        </w:rPr>
      </w:pPr>
    </w:p>
    <w:p>
      <w:pPr>
        <w:pStyle w:val="8"/>
        <w:numPr>
          <w:ilvl w:val="0"/>
          <w:numId w:val="4"/>
        </w:numPr>
        <w:tabs>
          <w:tab w:val="left" w:pos="1120"/>
        </w:tabs>
        <w:jc w:val="both"/>
        <w:rPr>
          <w:sz w:val="24"/>
        </w:rPr>
      </w:pPr>
      <w:r>
        <w:rPr>
          <w:sz w:val="24"/>
        </w:rPr>
        <w:t>Define</w:t>
      </w:r>
      <w:r>
        <w:rPr>
          <w:spacing w:val="-3"/>
          <w:sz w:val="24"/>
        </w:rPr>
        <w:t xml:space="preserve"> </w:t>
      </w:r>
      <w:r>
        <w:rPr>
          <w:sz w:val="24"/>
        </w:rPr>
        <w:t>Entity,</w:t>
      </w:r>
      <w:r>
        <w:rPr>
          <w:spacing w:val="-2"/>
          <w:sz w:val="24"/>
        </w:rPr>
        <w:t xml:space="preserve"> </w:t>
      </w:r>
      <w:r>
        <w:rPr>
          <w:sz w:val="24"/>
        </w:rPr>
        <w:t>Attributes(also</w:t>
      </w:r>
      <w:r>
        <w:rPr>
          <w:spacing w:val="-2"/>
          <w:sz w:val="24"/>
        </w:rPr>
        <w:t xml:space="preserve"> </w:t>
      </w:r>
      <w:r>
        <w:rPr>
          <w:sz w:val="24"/>
        </w:rPr>
        <w:t>types)</w:t>
      </w:r>
      <w:r>
        <w:rPr>
          <w:spacing w:val="-3"/>
          <w:sz w:val="24"/>
        </w:rPr>
        <w:t xml:space="preserve"> </w:t>
      </w:r>
      <w:r>
        <w:rPr>
          <w:sz w:val="24"/>
        </w:rPr>
        <w:t>and</w:t>
      </w:r>
      <w:r>
        <w:rPr>
          <w:spacing w:val="-2"/>
          <w:sz w:val="24"/>
        </w:rPr>
        <w:t xml:space="preserve"> </w:t>
      </w:r>
      <w:r>
        <w:rPr>
          <w:sz w:val="24"/>
        </w:rPr>
        <w:t>Relationship</w:t>
      </w:r>
      <w:r>
        <w:rPr>
          <w:spacing w:val="-2"/>
          <w:sz w:val="24"/>
        </w:rPr>
        <w:t xml:space="preserve"> </w:t>
      </w:r>
      <w:r>
        <w:rPr>
          <w:sz w:val="24"/>
        </w:rPr>
        <w:t>between</w:t>
      </w:r>
      <w:r>
        <w:rPr>
          <w:spacing w:val="-2"/>
          <w:sz w:val="24"/>
        </w:rPr>
        <w:t xml:space="preserve"> entities</w:t>
      </w:r>
    </w:p>
    <w:p>
      <w:pPr>
        <w:pStyle w:val="8"/>
        <w:tabs>
          <w:tab w:val="left" w:pos="1120"/>
        </w:tabs>
        <w:ind w:left="760" w:firstLine="0"/>
        <w:jc w:val="both"/>
        <w:rPr>
          <w:sz w:val="24"/>
        </w:rPr>
      </w:pPr>
      <w:r>
        <w:rPr>
          <w:sz w:val="24"/>
        </w:rPr>
        <w:t xml:space="preserve">Ans </w:t>
      </w:r>
    </w:p>
    <w:p>
      <w:pPr>
        <w:pStyle w:val="8"/>
        <w:tabs>
          <w:tab w:val="left" w:pos="1120"/>
        </w:tabs>
        <w:ind w:left="760" w:firstLine="0"/>
        <w:jc w:val="both"/>
        <w:rPr>
          <w:sz w:val="24"/>
        </w:rPr>
      </w:pPr>
      <w:r>
        <w:rPr>
          <w:sz w:val="24"/>
        </w:rPr>
        <w:t>1. Entity:</w:t>
      </w:r>
    </w:p>
    <w:p>
      <w:pPr>
        <w:pStyle w:val="8"/>
        <w:tabs>
          <w:tab w:val="left" w:pos="1120"/>
        </w:tabs>
        <w:ind w:left="760" w:firstLine="0"/>
        <w:jc w:val="both"/>
        <w:rPr>
          <w:sz w:val="24"/>
        </w:rPr>
      </w:pPr>
      <w:r>
        <w:rPr>
          <w:sz w:val="24"/>
        </w:rPr>
        <w:t xml:space="preserve">   - An entity is a distinct object or concept in a domain, about which data is stored.</w:t>
      </w:r>
    </w:p>
    <w:p>
      <w:pPr>
        <w:pStyle w:val="8"/>
        <w:tabs>
          <w:tab w:val="left" w:pos="1120"/>
        </w:tabs>
        <w:ind w:left="760" w:firstLine="0"/>
        <w:jc w:val="both"/>
        <w:rPr>
          <w:sz w:val="24"/>
        </w:rPr>
      </w:pPr>
      <w:r>
        <w:rPr>
          <w:sz w:val="24"/>
        </w:rPr>
        <w:t xml:space="preserve">   - It can be a person, place, thing, event, or concept that is distinguishable from other entities.</w:t>
      </w:r>
    </w:p>
    <w:p>
      <w:pPr>
        <w:pStyle w:val="8"/>
        <w:tabs>
          <w:tab w:val="left" w:pos="1120"/>
        </w:tabs>
        <w:ind w:left="760" w:firstLine="0"/>
        <w:jc w:val="both"/>
        <w:rPr>
          <w:sz w:val="24"/>
        </w:rPr>
      </w:pPr>
      <w:r>
        <w:rPr>
          <w:sz w:val="24"/>
        </w:rPr>
        <w:t xml:space="preserve">   - Entities are typically nouns and serve as the basis for data modeling in databases.</w:t>
      </w:r>
    </w:p>
    <w:p>
      <w:pPr>
        <w:pStyle w:val="8"/>
        <w:tabs>
          <w:tab w:val="left" w:pos="1120"/>
        </w:tabs>
        <w:ind w:left="760" w:firstLine="0"/>
        <w:jc w:val="both"/>
        <w:rPr>
          <w:sz w:val="24"/>
        </w:rPr>
      </w:pPr>
      <w:r>
        <w:rPr>
          <w:sz w:val="24"/>
        </w:rPr>
        <w:t>2. Attributes:</w:t>
      </w:r>
    </w:p>
    <w:p>
      <w:pPr>
        <w:pStyle w:val="8"/>
        <w:tabs>
          <w:tab w:val="left" w:pos="1120"/>
        </w:tabs>
        <w:ind w:left="760" w:firstLine="0"/>
        <w:jc w:val="both"/>
        <w:rPr>
          <w:sz w:val="24"/>
        </w:rPr>
      </w:pPr>
      <w:r>
        <w:rPr>
          <w:sz w:val="24"/>
        </w:rPr>
        <w:t xml:space="preserve">   - Attributes are the properties or characteristics of an entity.</w:t>
      </w:r>
    </w:p>
    <w:p>
      <w:pPr>
        <w:pStyle w:val="8"/>
        <w:tabs>
          <w:tab w:val="left" w:pos="1120"/>
        </w:tabs>
        <w:ind w:left="760" w:firstLine="0"/>
        <w:jc w:val="both"/>
        <w:rPr>
          <w:sz w:val="24"/>
        </w:rPr>
      </w:pPr>
      <w:r>
        <w:rPr>
          <w:sz w:val="24"/>
        </w:rPr>
        <w:t xml:space="preserve">   - They describe the entity and provide details about it.</w:t>
      </w:r>
    </w:p>
    <w:p>
      <w:pPr>
        <w:pStyle w:val="8"/>
        <w:tabs>
          <w:tab w:val="left" w:pos="1120"/>
        </w:tabs>
        <w:ind w:left="760" w:firstLine="0"/>
        <w:jc w:val="both"/>
        <w:rPr>
          <w:sz w:val="24"/>
        </w:rPr>
      </w:pPr>
      <w:r>
        <w:rPr>
          <w:sz w:val="24"/>
        </w:rPr>
        <w:t xml:space="preserve">   - Types of attributes include:</w:t>
      </w:r>
    </w:p>
    <w:p>
      <w:pPr>
        <w:pStyle w:val="8"/>
        <w:tabs>
          <w:tab w:val="left" w:pos="1120"/>
        </w:tabs>
        <w:ind w:left="760" w:firstLine="0"/>
        <w:jc w:val="both"/>
        <w:rPr>
          <w:sz w:val="24"/>
        </w:rPr>
      </w:pPr>
      <w:r>
        <w:rPr>
          <w:sz w:val="24"/>
        </w:rPr>
        <w:t xml:space="preserve">     - Simple attributes: Represent atomic values, like a person's age or a product's price.</w:t>
      </w:r>
    </w:p>
    <w:p>
      <w:pPr>
        <w:pStyle w:val="8"/>
        <w:tabs>
          <w:tab w:val="left" w:pos="1120"/>
        </w:tabs>
        <w:ind w:left="760" w:firstLine="0"/>
        <w:jc w:val="both"/>
        <w:rPr>
          <w:sz w:val="24"/>
        </w:rPr>
      </w:pPr>
      <w:r>
        <w:rPr>
          <w:sz w:val="24"/>
        </w:rPr>
        <w:t xml:space="preserve">     - Composite attributes: Composed of multiple simpler attributes, like a person's address (street, city, zip code).</w:t>
      </w:r>
    </w:p>
    <w:p>
      <w:pPr>
        <w:pStyle w:val="8"/>
        <w:tabs>
          <w:tab w:val="left" w:pos="1120"/>
        </w:tabs>
        <w:ind w:left="760" w:firstLine="0"/>
        <w:jc w:val="both"/>
        <w:rPr>
          <w:sz w:val="24"/>
        </w:rPr>
      </w:pPr>
      <w:r>
        <w:rPr>
          <w:sz w:val="24"/>
        </w:rPr>
        <w:t xml:space="preserve">     - Derived attributes: Derived from other attributes, rather than being directly stored, like a person's age calculated from their birthdate.</w:t>
      </w:r>
    </w:p>
    <w:p>
      <w:pPr>
        <w:pStyle w:val="8"/>
        <w:tabs>
          <w:tab w:val="left" w:pos="1120"/>
        </w:tabs>
        <w:ind w:left="760" w:firstLine="0"/>
        <w:jc w:val="both"/>
        <w:rPr>
          <w:sz w:val="24"/>
        </w:rPr>
      </w:pPr>
      <w:r>
        <w:rPr>
          <w:sz w:val="24"/>
        </w:rPr>
        <w:t xml:space="preserve">     - Multi-valued attributes: Can hold multiple values for a single entity, like a person's phone numbers.</w:t>
      </w:r>
    </w:p>
    <w:p>
      <w:pPr>
        <w:pStyle w:val="8"/>
        <w:tabs>
          <w:tab w:val="left" w:pos="1120"/>
        </w:tabs>
        <w:ind w:left="760" w:firstLine="0"/>
        <w:jc w:val="both"/>
        <w:rPr>
          <w:sz w:val="24"/>
        </w:rPr>
      </w:pPr>
      <w:r>
        <w:rPr>
          <w:sz w:val="24"/>
        </w:rPr>
        <w:t xml:space="preserve">     - Key attributes: Uniquely identify an entity within a set, like a person's social security number</w:t>
      </w:r>
    </w:p>
    <w:p>
      <w:pPr>
        <w:pStyle w:val="8"/>
        <w:tabs>
          <w:tab w:val="left" w:pos="1120"/>
        </w:tabs>
        <w:ind w:left="760" w:firstLine="0"/>
        <w:jc w:val="both"/>
        <w:rPr>
          <w:sz w:val="24"/>
        </w:rPr>
      </w:pPr>
      <w:r>
        <w:rPr>
          <w:sz w:val="24"/>
        </w:rPr>
        <w:t>3. Relationships:</w:t>
      </w:r>
    </w:p>
    <w:p>
      <w:pPr>
        <w:pStyle w:val="8"/>
        <w:tabs>
          <w:tab w:val="left" w:pos="1120"/>
        </w:tabs>
        <w:ind w:left="760" w:firstLine="0"/>
        <w:jc w:val="both"/>
        <w:rPr>
          <w:sz w:val="24"/>
        </w:rPr>
      </w:pPr>
      <w:r>
        <w:rPr>
          <w:sz w:val="24"/>
        </w:rPr>
        <w:t xml:space="preserve">   - Relationships describe how entities interact or associate with each other.</w:t>
      </w:r>
    </w:p>
    <w:p>
      <w:pPr>
        <w:pStyle w:val="8"/>
        <w:tabs>
          <w:tab w:val="left" w:pos="1120"/>
        </w:tabs>
        <w:ind w:left="760" w:firstLine="0"/>
        <w:jc w:val="both"/>
        <w:rPr>
          <w:sz w:val="24"/>
        </w:rPr>
      </w:pPr>
      <w:r>
        <w:rPr>
          <w:sz w:val="24"/>
        </w:rPr>
        <w:t xml:space="preserve">   - They represent connections between entities.</w:t>
      </w:r>
    </w:p>
    <w:p>
      <w:pPr>
        <w:pStyle w:val="8"/>
        <w:tabs>
          <w:tab w:val="left" w:pos="1120"/>
        </w:tabs>
        <w:ind w:left="760" w:firstLine="0"/>
        <w:jc w:val="both"/>
        <w:rPr>
          <w:sz w:val="24"/>
        </w:rPr>
      </w:pPr>
      <w:r>
        <w:rPr>
          <w:sz w:val="24"/>
        </w:rPr>
        <w:t xml:space="preserve">   - Types of relationships include:</w:t>
      </w:r>
    </w:p>
    <w:p>
      <w:pPr>
        <w:pStyle w:val="8"/>
        <w:tabs>
          <w:tab w:val="left" w:pos="1120"/>
        </w:tabs>
        <w:ind w:left="760" w:firstLine="0"/>
        <w:jc w:val="both"/>
        <w:rPr>
          <w:sz w:val="24"/>
        </w:rPr>
      </w:pPr>
      <w:r>
        <w:rPr>
          <w:sz w:val="24"/>
        </w:rPr>
        <w:t xml:space="preserve">     - One-to-One: Each entity in one set is associated with exactly one entity in another set.</w:t>
      </w:r>
    </w:p>
    <w:p>
      <w:pPr>
        <w:pStyle w:val="8"/>
        <w:tabs>
          <w:tab w:val="left" w:pos="1120"/>
        </w:tabs>
        <w:ind w:left="760" w:firstLine="0"/>
        <w:jc w:val="both"/>
        <w:rPr>
          <w:sz w:val="24"/>
        </w:rPr>
      </w:pPr>
      <w:r>
        <w:rPr>
          <w:sz w:val="24"/>
        </w:rPr>
        <w:t xml:space="preserve">     - One-to-Many: Each entity in one set can be associated with multiple entities in another set.</w:t>
      </w:r>
    </w:p>
    <w:p>
      <w:pPr>
        <w:pStyle w:val="8"/>
        <w:tabs>
          <w:tab w:val="left" w:pos="1120"/>
        </w:tabs>
        <w:ind w:left="760" w:firstLine="0"/>
        <w:jc w:val="both"/>
        <w:rPr>
          <w:sz w:val="24"/>
        </w:rPr>
      </w:pPr>
      <w:r>
        <w:rPr>
          <w:sz w:val="24"/>
        </w:rPr>
        <w:t xml:space="preserve">     - Many-to-Many: Entities in one set can be associated with multiple entities in another set, and vice versa.</w:t>
      </w:r>
    </w:p>
    <w:p>
      <w:pPr>
        <w:pStyle w:val="8"/>
        <w:tabs>
          <w:tab w:val="left" w:pos="1120"/>
        </w:tabs>
        <w:ind w:left="760" w:firstLine="0"/>
        <w:jc w:val="both"/>
        <w:rPr>
          <w:sz w:val="24"/>
        </w:rPr>
      </w:pPr>
      <w:r>
        <w:rPr>
          <w:sz w:val="24"/>
        </w:rPr>
        <w:t xml:space="preserve">     - Recursive: An entity is related to itself.</w:t>
      </w:r>
    </w:p>
    <w:p>
      <w:pPr>
        <w:pStyle w:val="8"/>
        <w:tabs>
          <w:tab w:val="left" w:pos="1120"/>
        </w:tabs>
        <w:ind w:left="760" w:firstLine="0"/>
        <w:jc w:val="both"/>
        <w:rPr>
          <w:sz w:val="24"/>
        </w:rPr>
      </w:pPr>
      <w:r>
        <w:rPr>
          <w:sz w:val="24"/>
        </w:rPr>
        <w:t xml:space="preserve">     - Unary: An entity is related to itself in a unary relationship.</w:t>
      </w:r>
    </w:p>
    <w:p>
      <w:pPr>
        <w:pStyle w:val="8"/>
        <w:tabs>
          <w:tab w:val="left" w:pos="1120"/>
        </w:tabs>
        <w:ind w:left="760" w:firstLine="0"/>
        <w:jc w:val="both"/>
        <w:rPr>
          <w:sz w:val="24"/>
        </w:rPr>
      </w:pPr>
      <w:r>
        <w:rPr>
          <w:sz w:val="24"/>
        </w:rPr>
        <w:t xml:space="preserve">     - Binary: Two entities are involved in the relationship.</w:t>
      </w:r>
    </w:p>
    <w:p>
      <w:pPr>
        <w:pStyle w:val="8"/>
        <w:tabs>
          <w:tab w:val="left" w:pos="1120"/>
        </w:tabs>
        <w:ind w:left="760" w:firstLine="0"/>
        <w:jc w:val="both"/>
        <w:rPr>
          <w:sz w:val="24"/>
        </w:rPr>
      </w:pPr>
      <w:r>
        <w:rPr>
          <w:sz w:val="24"/>
        </w:rPr>
        <w:t xml:space="preserve">     - Ternary: Three entities are involved in the relationship.</w:t>
      </w:r>
    </w:p>
    <w:p>
      <w:pPr>
        <w:pStyle w:val="8"/>
        <w:tabs>
          <w:tab w:val="left" w:pos="1120"/>
        </w:tabs>
        <w:ind w:left="760" w:firstLine="0"/>
        <w:jc w:val="both"/>
        <w:rPr>
          <w:sz w:val="24"/>
        </w:rPr>
      </w:pPr>
    </w:p>
    <w:p>
      <w:pPr>
        <w:pStyle w:val="8"/>
        <w:numPr>
          <w:ilvl w:val="0"/>
          <w:numId w:val="4"/>
        </w:numPr>
        <w:tabs>
          <w:tab w:val="left" w:pos="1120"/>
        </w:tabs>
        <w:spacing w:before="138"/>
        <w:jc w:val="both"/>
        <w:rPr>
          <w:sz w:val="24"/>
        </w:rPr>
      </w:pPr>
      <w:r>
        <w:rPr>
          <w:sz w:val="24"/>
        </w:rPr>
        <w:t>Write</w:t>
      </w:r>
      <w:r>
        <w:rPr>
          <w:spacing w:val="-4"/>
          <w:sz w:val="24"/>
        </w:rPr>
        <w:t xml:space="preserve"> </w:t>
      </w:r>
      <w:r>
        <w:rPr>
          <w:sz w:val="24"/>
        </w:rPr>
        <w:t>ER/EER</w:t>
      </w:r>
      <w:r>
        <w:rPr>
          <w:spacing w:val="-3"/>
          <w:sz w:val="24"/>
        </w:rPr>
        <w:t xml:space="preserve"> </w:t>
      </w:r>
      <w:r>
        <w:rPr>
          <w:sz w:val="24"/>
        </w:rPr>
        <w:t>diagram</w:t>
      </w:r>
      <w:r>
        <w:rPr>
          <w:spacing w:val="-3"/>
          <w:sz w:val="24"/>
        </w:rPr>
        <w:t xml:space="preserve"> </w:t>
      </w:r>
      <w:r>
        <w:rPr>
          <w:spacing w:val="-2"/>
          <w:sz w:val="24"/>
        </w:rPr>
        <w:t>notations</w:t>
      </w:r>
    </w:p>
    <w:p>
      <w:pPr>
        <w:pStyle w:val="8"/>
        <w:tabs>
          <w:tab w:val="left" w:pos="1120"/>
        </w:tabs>
        <w:spacing w:before="138"/>
        <w:ind w:left="760" w:firstLine="0"/>
        <w:jc w:val="both"/>
        <w:rPr>
          <w:spacing w:val="-2"/>
          <w:sz w:val="24"/>
        </w:rPr>
      </w:pPr>
      <w:r>
        <w:rPr>
          <w:spacing w:val="-2"/>
          <w:sz w:val="24"/>
        </w:rPr>
        <w:t xml:space="preserve">Ans  </w:t>
      </w:r>
    </w:p>
    <w:p>
      <w:pPr>
        <w:pStyle w:val="8"/>
        <w:numPr>
          <w:ilvl w:val="0"/>
          <w:numId w:val="5"/>
        </w:numPr>
        <w:tabs>
          <w:tab w:val="left" w:pos="1120"/>
          <w:tab w:val="clear" w:pos="425"/>
        </w:tabs>
        <w:spacing w:before="138"/>
        <w:jc w:val="both"/>
        <w:rPr>
          <w:spacing w:val="-2"/>
          <w:sz w:val="24"/>
        </w:rPr>
      </w:pPr>
      <w:r>
        <w:rPr>
          <w:spacing w:val="-2"/>
          <w:sz w:val="24"/>
        </w:rPr>
        <w:t>Entities: Represented by rectangles, each entity denotes a distinct object, such as a person or a product.</w:t>
      </w:r>
    </w:p>
    <w:p>
      <w:pPr>
        <w:pStyle w:val="8"/>
        <w:numPr>
          <w:ilvl w:val="0"/>
          <w:numId w:val="5"/>
        </w:numPr>
        <w:tabs>
          <w:tab w:val="left" w:pos="1120"/>
          <w:tab w:val="clear" w:pos="425"/>
        </w:tabs>
        <w:spacing w:before="138"/>
        <w:jc w:val="both"/>
        <w:rPr>
          <w:spacing w:val="-2"/>
          <w:sz w:val="24"/>
        </w:rPr>
      </w:pPr>
      <w:r>
        <w:rPr>
          <w:spacing w:val="-2"/>
          <w:sz w:val="24"/>
        </w:rPr>
        <w:t>Attributes: Shown inside the entity rectangles, attributes describe properties of entities, like name or price.</w:t>
      </w:r>
    </w:p>
    <w:p>
      <w:pPr>
        <w:pStyle w:val="8"/>
        <w:numPr>
          <w:ilvl w:val="0"/>
          <w:numId w:val="5"/>
        </w:numPr>
        <w:tabs>
          <w:tab w:val="left" w:pos="1120"/>
          <w:tab w:val="clear" w:pos="425"/>
        </w:tabs>
        <w:spacing w:before="138"/>
        <w:jc w:val="both"/>
        <w:rPr>
          <w:spacing w:val="-2"/>
          <w:sz w:val="24"/>
        </w:rPr>
      </w:pPr>
      <w:r>
        <w:rPr>
          <w:spacing w:val="-2"/>
          <w:sz w:val="24"/>
        </w:rPr>
        <w:t>Relationships: Illustrated by lines connecting entities, relationships indicate connections between entities, such as a person buying a product.</w:t>
      </w:r>
    </w:p>
    <w:p>
      <w:pPr>
        <w:pStyle w:val="8"/>
        <w:numPr>
          <w:ilvl w:val="0"/>
          <w:numId w:val="5"/>
        </w:numPr>
        <w:tabs>
          <w:tab w:val="left" w:pos="1120"/>
          <w:tab w:val="clear" w:pos="425"/>
        </w:tabs>
        <w:spacing w:before="138"/>
        <w:jc w:val="both"/>
        <w:rPr>
          <w:spacing w:val="-2"/>
          <w:sz w:val="24"/>
        </w:rPr>
      </w:pPr>
      <w:r>
        <w:rPr>
          <w:spacing w:val="-2"/>
          <w:sz w:val="24"/>
        </w:rPr>
        <w:t>Cardinality: Depicted near the relationship lines, cardinality defines the number of instances of one entity that can be associated with another entity.</w:t>
      </w:r>
    </w:p>
    <w:p>
      <w:pPr>
        <w:pStyle w:val="8"/>
        <w:numPr>
          <w:ilvl w:val="0"/>
          <w:numId w:val="5"/>
        </w:numPr>
        <w:tabs>
          <w:tab w:val="left" w:pos="1120"/>
          <w:tab w:val="clear" w:pos="425"/>
        </w:tabs>
        <w:spacing w:before="138"/>
        <w:jc w:val="both"/>
        <w:rPr>
          <w:sz w:val="24"/>
        </w:rPr>
      </w:pPr>
      <w:r>
        <w:rPr>
          <w:spacing w:val="-2"/>
          <w:sz w:val="24"/>
        </w:rPr>
        <w:t>Keys: Highlighted using underlines, keys uniquely identify instances of an entity, such as a primary key.</w:t>
      </w:r>
    </w:p>
    <w:p>
      <w:pPr>
        <w:pStyle w:val="8"/>
        <w:tabs>
          <w:tab w:val="left" w:pos="1120"/>
        </w:tabs>
        <w:spacing w:before="138"/>
        <w:ind w:left="0" w:firstLine="0"/>
        <w:jc w:val="both"/>
        <w:rPr>
          <w:spacing w:val="-2"/>
          <w:sz w:val="24"/>
        </w:rPr>
      </w:pPr>
    </w:p>
    <w:p>
      <w:pPr>
        <w:pStyle w:val="8"/>
        <w:tabs>
          <w:tab w:val="left" w:pos="1120"/>
        </w:tabs>
        <w:spacing w:before="138"/>
        <w:ind w:left="0" w:firstLine="0"/>
        <w:jc w:val="both"/>
        <w:rPr>
          <w:spacing w:val="-2"/>
          <w:sz w:val="24"/>
        </w:rPr>
        <w:sectPr>
          <w:pgSz w:w="11920" w:h="16840"/>
          <w:pgMar w:top="2240" w:right="500" w:bottom="280" w:left="1040" w:header="1012" w:footer="0" w:gutter="0"/>
          <w:cols w:space="720" w:num="1"/>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6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8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40" w:type="dxa"/>
          </w:tcPr>
          <w:p>
            <w:pPr>
              <w:pStyle w:val="9"/>
              <w:spacing w:before="1" w:line="339" w:lineRule="exact"/>
              <w:ind w:left="30"/>
              <w:jc w:val="center"/>
              <w:rPr>
                <w:b/>
                <w:sz w:val="32"/>
              </w:rPr>
            </w:pPr>
            <w:r>
              <w:rPr>
                <w:b/>
                <w:sz w:val="32"/>
              </w:rPr>
              <w:t>Experiment</w:t>
            </w:r>
            <w:r>
              <w:rPr>
                <w:b/>
                <w:spacing w:val="-10"/>
                <w:sz w:val="32"/>
              </w:rPr>
              <w:t xml:space="preserve"> </w:t>
            </w:r>
            <w:r>
              <w:rPr>
                <w:b/>
                <w:spacing w:val="-4"/>
                <w:sz w:val="32"/>
              </w:rPr>
              <w:t>No.2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40" w:type="dxa"/>
          </w:tcPr>
          <w:p>
            <w:pPr>
              <w:pStyle w:val="9"/>
              <w:spacing w:before="4" w:line="336" w:lineRule="exact"/>
              <w:ind w:left="110"/>
              <w:rPr>
                <w:sz w:val="32"/>
              </w:rPr>
            </w:pPr>
            <w:r>
              <w:rPr>
                <w:sz w:val="32"/>
              </w:rPr>
              <w:t>Mapping</w:t>
            </w:r>
            <w:r>
              <w:rPr>
                <w:spacing w:val="-7"/>
                <w:sz w:val="32"/>
              </w:rPr>
              <w:t xml:space="preserve"> </w:t>
            </w:r>
            <w:r>
              <w:rPr>
                <w:sz w:val="32"/>
              </w:rPr>
              <w:t>ER/EER</w:t>
            </w:r>
            <w:r>
              <w:rPr>
                <w:spacing w:val="-6"/>
                <w:sz w:val="32"/>
              </w:rPr>
              <w:t xml:space="preserve"> </w:t>
            </w:r>
            <w:r>
              <w:rPr>
                <w:sz w:val="32"/>
              </w:rPr>
              <w:t>to</w:t>
            </w:r>
            <w:r>
              <w:rPr>
                <w:spacing w:val="-6"/>
                <w:sz w:val="32"/>
              </w:rPr>
              <w:t xml:space="preserve"> </w:t>
            </w:r>
            <w:r>
              <w:rPr>
                <w:sz w:val="32"/>
              </w:rPr>
              <w:t>Relational</w:t>
            </w:r>
            <w:r>
              <w:rPr>
                <w:spacing w:val="-6"/>
                <w:sz w:val="32"/>
              </w:rPr>
              <w:t xml:space="preserve"> </w:t>
            </w:r>
            <w:r>
              <w:rPr>
                <w:sz w:val="32"/>
              </w:rPr>
              <w:t>schema</w:t>
            </w:r>
            <w:r>
              <w:rPr>
                <w:spacing w:val="-6"/>
                <w:sz w:val="32"/>
              </w:rPr>
              <w:t xml:space="preserve"> </w:t>
            </w:r>
            <w:r>
              <w:rPr>
                <w:spacing w:val="-2"/>
                <w:sz w:val="32"/>
              </w:rPr>
              <w:t>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840" w:type="dxa"/>
          </w:tcPr>
          <w:p>
            <w:pPr>
              <w:pStyle w:val="9"/>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840" w:type="dxa"/>
          </w:tcPr>
          <w:p>
            <w:pPr>
              <w:pStyle w:val="9"/>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0" w:lineRule="exact"/>
        <w:rPr>
          <w:sz w:val="32"/>
        </w:rPr>
        <w:sectPr>
          <w:pgSz w:w="11920" w:h="16840"/>
          <w:pgMar w:top="2240" w:right="500" w:bottom="280" w:left="1040" w:header="1012" w:footer="0" w:gutter="0"/>
          <w:cols w:space="720" w:num="1"/>
        </w:sectPr>
      </w:pPr>
    </w:p>
    <w:p>
      <w:pPr>
        <w:pStyle w:val="5"/>
        <w:spacing w:before="83" w:line="259" w:lineRule="auto"/>
        <w:ind w:left="400" w:right="960"/>
        <w:jc w:val="both"/>
      </w:pPr>
      <w:r>
        <w:rPr>
          <w:b/>
        </w:rPr>
        <w:t>Aim :-</w:t>
      </w:r>
      <w:r>
        <w:rPr>
          <w:b/>
          <w:spacing w:val="40"/>
        </w:rPr>
        <w:t xml:space="preserve"> </w:t>
      </w:r>
      <w:r>
        <w:t>Prepare the schema for Relational Model with the ER/ERR diagram, drawn for the identified case study in experiment no.1.</w:t>
      </w:r>
    </w:p>
    <w:p>
      <w:pPr>
        <w:pStyle w:val="5"/>
        <w:spacing w:before="160" w:line="259" w:lineRule="auto"/>
        <w:ind w:left="400" w:right="958"/>
        <w:jc w:val="both"/>
      </w:pPr>
      <w:r>
        <w:rPr>
          <w:b/>
        </w:rPr>
        <w:t xml:space="preserve">Objective :- </w:t>
      </w:r>
      <w:r>
        <w:t xml:space="preserve">To map the Entity Relationship (ER) / Extended Entity-Relationship (EER) Diagram to Relational Model schema and learn to incorporate various schema-based </w:t>
      </w:r>
      <w:r>
        <w:rPr>
          <w:spacing w:val="-2"/>
        </w:rPr>
        <w:t>constraints.</w:t>
      </w:r>
    </w:p>
    <w:p>
      <w:pPr>
        <w:pStyle w:val="2"/>
        <w:spacing w:before="159"/>
      </w:pPr>
      <w:r>
        <w:rPr>
          <w:spacing w:val="-2"/>
        </w:rPr>
        <w:t>Theory:</w:t>
      </w:r>
    </w:p>
    <w:p>
      <w:pPr>
        <w:pStyle w:val="5"/>
        <w:spacing w:before="182" w:line="259" w:lineRule="auto"/>
        <w:ind w:left="400" w:right="955"/>
        <w:jc w:val="both"/>
      </w:pPr>
      <w:r>
        <w:rPr>
          <w:color w:val="0D0D0D"/>
        </w:rPr>
        <w:t>Mapping an Entity-Relationship (ER) model to a relational database schema involves translating the conceptual model represented in the ER diagram into tables and</w:t>
      </w:r>
      <w:r>
        <w:rPr>
          <w:color w:val="0D0D0D"/>
          <w:spacing w:val="-3"/>
        </w:rPr>
        <w:t xml:space="preserve"> </w:t>
      </w:r>
      <w:r>
        <w:rPr>
          <w:color w:val="0D0D0D"/>
        </w:rPr>
        <w:t>relationships in a relational database management system</w:t>
      </w:r>
      <w:r>
        <w:rPr>
          <w:color w:val="0D0D0D"/>
          <w:spacing w:val="-3"/>
        </w:rPr>
        <w:t xml:space="preserve"> </w:t>
      </w:r>
      <w:r>
        <w:rPr>
          <w:color w:val="0D0D0D"/>
        </w:rPr>
        <w:t>(DBMS).</w:t>
      </w:r>
      <w:r>
        <w:rPr>
          <w:color w:val="0D0D0D"/>
          <w:spacing w:val="-3"/>
        </w:rPr>
        <w:t xml:space="preserve"> </w:t>
      </w:r>
      <w:r>
        <w:rPr>
          <w:color w:val="0D0D0D"/>
        </w:rPr>
        <w:t>Here</w:t>
      </w:r>
      <w:r>
        <w:rPr>
          <w:color w:val="0D0D0D"/>
          <w:spacing w:val="-3"/>
        </w:rPr>
        <w:t xml:space="preserve"> </w:t>
      </w:r>
      <w:r>
        <w:rPr>
          <w:color w:val="0D0D0D"/>
        </w:rPr>
        <w:t>are</w:t>
      </w:r>
      <w:r>
        <w:rPr>
          <w:color w:val="0D0D0D"/>
          <w:spacing w:val="-3"/>
        </w:rPr>
        <w:t xml:space="preserve"> </w:t>
      </w:r>
      <w:r>
        <w:rPr>
          <w:color w:val="0D0D0D"/>
        </w:rPr>
        <w:t>the</w:t>
      </w:r>
      <w:r>
        <w:rPr>
          <w:color w:val="0D0D0D"/>
          <w:spacing w:val="-3"/>
        </w:rPr>
        <w:t xml:space="preserve"> </w:t>
      </w:r>
      <w:r>
        <w:rPr>
          <w:color w:val="0D0D0D"/>
        </w:rPr>
        <w:t>general</w:t>
      </w:r>
      <w:r>
        <w:rPr>
          <w:color w:val="0D0D0D"/>
          <w:spacing w:val="-3"/>
        </w:rPr>
        <w:t xml:space="preserve"> </w:t>
      </w:r>
      <w:r>
        <w:rPr>
          <w:color w:val="0D0D0D"/>
        </w:rPr>
        <w:t>rules</w:t>
      </w:r>
      <w:r>
        <w:rPr>
          <w:color w:val="0D0D0D"/>
          <w:spacing w:val="-3"/>
        </w:rPr>
        <w:t xml:space="preserve"> </w:t>
      </w:r>
      <w:r>
        <w:rPr>
          <w:color w:val="0D0D0D"/>
        </w:rPr>
        <w:t>for</w:t>
      </w:r>
      <w:r>
        <w:rPr>
          <w:color w:val="0D0D0D"/>
          <w:spacing w:val="-3"/>
        </w:rPr>
        <w:t xml:space="preserve"> </w:t>
      </w:r>
      <w:r>
        <w:rPr>
          <w:color w:val="0D0D0D"/>
        </w:rPr>
        <w:t>mapping ER to a schema in a DBMS:</w:t>
      </w:r>
    </w:p>
    <w:p>
      <w:pPr>
        <w:pStyle w:val="5"/>
        <w:spacing w:before="23"/>
      </w:pPr>
    </w:p>
    <w:p>
      <w:pPr>
        <w:pStyle w:val="8"/>
        <w:numPr>
          <w:ilvl w:val="0"/>
          <w:numId w:val="6"/>
        </w:numPr>
        <w:tabs>
          <w:tab w:val="left" w:pos="1120"/>
        </w:tabs>
        <w:rPr>
          <w:sz w:val="24"/>
        </w:rPr>
      </w:pPr>
      <w:r>
        <w:rPr>
          <w:color w:val="0D0D0D"/>
          <w:sz w:val="24"/>
        </w:rPr>
        <w:t xml:space="preserve">Entities to </w:t>
      </w:r>
      <w:r>
        <w:rPr>
          <w:color w:val="0D0D0D"/>
          <w:spacing w:val="-2"/>
          <w:sz w:val="24"/>
        </w:rPr>
        <w:t>Tables:</w:t>
      </w:r>
    </w:p>
    <w:p>
      <w:pPr>
        <w:pStyle w:val="8"/>
        <w:numPr>
          <w:ilvl w:val="1"/>
          <w:numId w:val="6"/>
        </w:numPr>
        <w:tabs>
          <w:tab w:val="left" w:pos="1839"/>
        </w:tabs>
        <w:spacing w:before="22"/>
        <w:ind w:left="1839" w:hanging="359"/>
        <w:rPr>
          <w:sz w:val="24"/>
        </w:rPr>
      </w:pPr>
      <w:r>
        <w:rPr>
          <w:color w:val="0D0D0D"/>
          <w:sz w:val="24"/>
        </w:rPr>
        <w:t xml:space="preserve">Each entity in the ER diagram corresponds to a table in the relational </w:t>
      </w:r>
      <w:r>
        <w:rPr>
          <w:color w:val="0D0D0D"/>
          <w:spacing w:val="-2"/>
          <w:sz w:val="24"/>
        </w:rPr>
        <w:t>schema.</w:t>
      </w:r>
    </w:p>
    <w:p>
      <w:pPr>
        <w:pStyle w:val="8"/>
        <w:numPr>
          <w:ilvl w:val="1"/>
          <w:numId w:val="6"/>
        </w:numPr>
        <w:tabs>
          <w:tab w:val="left" w:pos="1840"/>
        </w:tabs>
        <w:spacing w:before="21"/>
        <w:rPr>
          <w:sz w:val="24"/>
        </w:rPr>
      </w:pPr>
      <w:r>
        <w:rPr>
          <w:color w:val="0D0D0D"/>
          <w:sz w:val="24"/>
        </w:rPr>
        <w:t xml:space="preserve">The attributes of the entity become the columns of the </w:t>
      </w:r>
      <w:r>
        <w:rPr>
          <w:color w:val="0D0D0D"/>
          <w:spacing w:val="-2"/>
          <w:sz w:val="24"/>
        </w:rPr>
        <w:t>table.</w:t>
      </w:r>
    </w:p>
    <w:p>
      <w:pPr>
        <w:pStyle w:val="8"/>
        <w:numPr>
          <w:ilvl w:val="1"/>
          <w:numId w:val="6"/>
        </w:numPr>
        <w:tabs>
          <w:tab w:val="left" w:pos="1839"/>
        </w:tabs>
        <w:spacing w:before="22"/>
        <w:ind w:left="1839" w:hanging="359"/>
        <w:rPr>
          <w:sz w:val="24"/>
        </w:rPr>
      </w:pPr>
      <w:r>
        <w:rPr>
          <w:color w:val="0D0D0D"/>
          <w:sz w:val="24"/>
        </w:rPr>
        <w:t xml:space="preserve">The primary key of the entity becomes the primary key of the </w:t>
      </w:r>
      <w:r>
        <w:rPr>
          <w:color w:val="0D0D0D"/>
          <w:spacing w:val="-2"/>
          <w:sz w:val="24"/>
        </w:rPr>
        <w:t>table.</w:t>
      </w:r>
    </w:p>
    <w:p>
      <w:pPr>
        <w:pStyle w:val="8"/>
        <w:numPr>
          <w:ilvl w:val="0"/>
          <w:numId w:val="6"/>
        </w:numPr>
        <w:tabs>
          <w:tab w:val="left" w:pos="1120"/>
        </w:tabs>
        <w:spacing w:before="222"/>
        <w:rPr>
          <w:sz w:val="24"/>
        </w:rPr>
      </w:pPr>
      <w:r>
        <w:rPr>
          <w:color w:val="0D0D0D"/>
          <w:sz w:val="24"/>
        </w:rPr>
        <w:t xml:space="preserve">Relationships to </w:t>
      </w:r>
      <w:r>
        <w:rPr>
          <w:color w:val="0D0D0D"/>
          <w:spacing w:val="-2"/>
          <w:sz w:val="24"/>
        </w:rPr>
        <w:t>Tables:</w:t>
      </w:r>
    </w:p>
    <w:p>
      <w:pPr>
        <w:pStyle w:val="8"/>
        <w:numPr>
          <w:ilvl w:val="1"/>
          <w:numId w:val="6"/>
        </w:numPr>
        <w:tabs>
          <w:tab w:val="left" w:pos="1839"/>
        </w:tabs>
        <w:spacing w:before="22"/>
        <w:ind w:left="1839" w:hanging="359"/>
        <w:rPr>
          <w:sz w:val="24"/>
        </w:rPr>
      </w:pPr>
      <w:r>
        <w:rPr>
          <w:color w:val="0D0D0D"/>
          <w:sz w:val="24"/>
        </w:rPr>
        <w:t xml:space="preserve">Many-to-Many </w:t>
      </w:r>
      <w:r>
        <w:rPr>
          <w:color w:val="0D0D0D"/>
          <w:spacing w:val="-2"/>
          <w:sz w:val="24"/>
        </w:rPr>
        <w:t>Relationships:</w:t>
      </w:r>
    </w:p>
    <w:p>
      <w:pPr>
        <w:pStyle w:val="8"/>
        <w:numPr>
          <w:ilvl w:val="2"/>
          <w:numId w:val="6"/>
        </w:numPr>
        <w:tabs>
          <w:tab w:val="left" w:pos="2559"/>
        </w:tabs>
        <w:spacing w:before="22"/>
        <w:ind w:left="2559" w:hanging="306"/>
        <w:jc w:val="left"/>
        <w:rPr>
          <w:sz w:val="24"/>
        </w:rPr>
      </w:pPr>
      <w:r>
        <w:rPr>
          <w:color w:val="0D0D0D"/>
          <w:sz w:val="24"/>
        </w:rPr>
        <w:t xml:space="preserve">Convert each many-to-many relationship into a new </w:t>
      </w:r>
      <w:r>
        <w:rPr>
          <w:color w:val="0D0D0D"/>
          <w:spacing w:val="-2"/>
          <w:sz w:val="24"/>
        </w:rPr>
        <w:t>table.</w:t>
      </w:r>
    </w:p>
    <w:p>
      <w:pPr>
        <w:pStyle w:val="8"/>
        <w:numPr>
          <w:ilvl w:val="2"/>
          <w:numId w:val="6"/>
        </w:numPr>
        <w:tabs>
          <w:tab w:val="left" w:pos="2560"/>
        </w:tabs>
        <w:spacing w:before="22" w:line="259" w:lineRule="auto"/>
        <w:ind w:right="955" w:hanging="374"/>
        <w:jc w:val="left"/>
        <w:rPr>
          <w:sz w:val="24"/>
        </w:rPr>
      </w:pPr>
      <w:r>
        <w:rPr>
          <w:color w:val="0D0D0D"/>
          <w:sz w:val="24"/>
        </w:rPr>
        <w:t>Include foreign key columns in this table to</w:t>
      </w:r>
      <w:r>
        <w:rPr>
          <w:color w:val="0D0D0D"/>
          <w:spacing w:val="-4"/>
          <w:sz w:val="24"/>
        </w:rPr>
        <w:t xml:space="preserve"> </w:t>
      </w:r>
      <w:r>
        <w:rPr>
          <w:color w:val="0D0D0D"/>
          <w:sz w:val="24"/>
        </w:rPr>
        <w:t>reference</w:t>
      </w:r>
      <w:r>
        <w:rPr>
          <w:color w:val="0D0D0D"/>
          <w:spacing w:val="-4"/>
          <w:sz w:val="24"/>
        </w:rPr>
        <w:t xml:space="preserve"> </w:t>
      </w:r>
      <w:r>
        <w:rPr>
          <w:color w:val="0D0D0D"/>
          <w:sz w:val="24"/>
        </w:rPr>
        <w:t>the</w:t>
      </w:r>
      <w:r>
        <w:rPr>
          <w:color w:val="0D0D0D"/>
          <w:spacing w:val="-4"/>
          <w:sz w:val="24"/>
        </w:rPr>
        <w:t xml:space="preserve"> </w:t>
      </w:r>
      <w:r>
        <w:rPr>
          <w:color w:val="0D0D0D"/>
          <w:sz w:val="24"/>
        </w:rPr>
        <w:t xml:space="preserve">participating </w:t>
      </w:r>
      <w:r>
        <w:rPr>
          <w:color w:val="0D0D0D"/>
          <w:spacing w:val="-2"/>
          <w:sz w:val="24"/>
        </w:rPr>
        <w:t>entities.</w:t>
      </w:r>
    </w:p>
    <w:p>
      <w:pPr>
        <w:pStyle w:val="8"/>
        <w:numPr>
          <w:ilvl w:val="2"/>
          <w:numId w:val="6"/>
        </w:numPr>
        <w:tabs>
          <w:tab w:val="left" w:pos="2560"/>
        </w:tabs>
        <w:spacing w:line="259" w:lineRule="auto"/>
        <w:ind w:right="956" w:hanging="441"/>
        <w:jc w:val="left"/>
        <w:rPr>
          <w:sz w:val="24"/>
        </w:rPr>
      </w:pPr>
      <w:r>
        <w:rPr>
          <w:color w:val="0D0D0D"/>
          <w:sz w:val="24"/>
        </w:rPr>
        <w:t>The</w:t>
      </w:r>
      <w:r>
        <w:rPr>
          <w:color w:val="0D0D0D"/>
          <w:spacing w:val="40"/>
          <w:sz w:val="24"/>
        </w:rPr>
        <w:t xml:space="preserve"> </w:t>
      </w:r>
      <w:r>
        <w:rPr>
          <w:color w:val="0D0D0D"/>
          <w:sz w:val="24"/>
        </w:rPr>
        <w:t>primary</w:t>
      </w:r>
      <w:r>
        <w:rPr>
          <w:color w:val="0D0D0D"/>
          <w:spacing w:val="40"/>
          <w:sz w:val="24"/>
        </w:rPr>
        <w:t xml:space="preserve"> </w:t>
      </w:r>
      <w:r>
        <w:rPr>
          <w:color w:val="0D0D0D"/>
          <w:sz w:val="24"/>
        </w:rPr>
        <w:t>key</w:t>
      </w:r>
      <w:r>
        <w:rPr>
          <w:color w:val="0D0D0D"/>
          <w:spacing w:val="40"/>
          <w:sz w:val="24"/>
        </w:rPr>
        <w:t xml:space="preserve"> </w:t>
      </w:r>
      <w:r>
        <w:rPr>
          <w:color w:val="0D0D0D"/>
          <w:sz w:val="24"/>
        </w:rPr>
        <w:t>of</w:t>
      </w:r>
      <w:r>
        <w:rPr>
          <w:color w:val="0D0D0D"/>
          <w:spacing w:val="40"/>
          <w:sz w:val="24"/>
        </w:rPr>
        <w:t xml:space="preserve"> </w:t>
      </w:r>
      <w:r>
        <w:rPr>
          <w:color w:val="0D0D0D"/>
          <w:sz w:val="24"/>
        </w:rPr>
        <w:t>this</w:t>
      </w:r>
      <w:r>
        <w:rPr>
          <w:color w:val="0D0D0D"/>
          <w:spacing w:val="40"/>
          <w:sz w:val="24"/>
        </w:rPr>
        <w:t xml:space="preserve"> </w:t>
      </w:r>
      <w:r>
        <w:rPr>
          <w:color w:val="0D0D0D"/>
          <w:sz w:val="24"/>
        </w:rPr>
        <w:t>table</w:t>
      </w:r>
      <w:r>
        <w:rPr>
          <w:color w:val="0D0D0D"/>
          <w:spacing w:val="40"/>
          <w:sz w:val="24"/>
        </w:rPr>
        <w:t xml:space="preserve"> </w:t>
      </w:r>
      <w:r>
        <w:rPr>
          <w:color w:val="0D0D0D"/>
          <w:sz w:val="24"/>
        </w:rPr>
        <w:t>may</w:t>
      </w:r>
      <w:r>
        <w:rPr>
          <w:color w:val="0D0D0D"/>
          <w:spacing w:val="40"/>
          <w:sz w:val="24"/>
        </w:rPr>
        <w:t xml:space="preserve"> </w:t>
      </w:r>
      <w:r>
        <w:rPr>
          <w:color w:val="0D0D0D"/>
          <w:sz w:val="24"/>
        </w:rPr>
        <w:t>consist</w:t>
      </w:r>
      <w:r>
        <w:rPr>
          <w:color w:val="0D0D0D"/>
          <w:spacing w:val="40"/>
          <w:sz w:val="24"/>
        </w:rPr>
        <w:t xml:space="preserve"> </w:t>
      </w:r>
      <w:r>
        <w:rPr>
          <w:color w:val="0D0D0D"/>
          <w:sz w:val="24"/>
        </w:rPr>
        <w:t>of</w:t>
      </w:r>
      <w:r>
        <w:rPr>
          <w:color w:val="0D0D0D"/>
          <w:spacing w:val="40"/>
          <w:sz w:val="24"/>
        </w:rPr>
        <w:t xml:space="preserve"> </w:t>
      </w:r>
      <w:r>
        <w:rPr>
          <w:color w:val="0D0D0D"/>
          <w:sz w:val="24"/>
        </w:rPr>
        <w:t>a</w:t>
      </w:r>
      <w:r>
        <w:rPr>
          <w:color w:val="0D0D0D"/>
          <w:spacing w:val="40"/>
          <w:sz w:val="24"/>
        </w:rPr>
        <w:t xml:space="preserve"> </w:t>
      </w:r>
      <w:r>
        <w:rPr>
          <w:color w:val="0D0D0D"/>
          <w:sz w:val="24"/>
        </w:rPr>
        <w:t>combination</w:t>
      </w:r>
      <w:r>
        <w:rPr>
          <w:color w:val="0D0D0D"/>
          <w:spacing w:val="40"/>
          <w:sz w:val="24"/>
        </w:rPr>
        <w:t xml:space="preserve"> </w:t>
      </w:r>
      <w:r>
        <w:rPr>
          <w:color w:val="0D0D0D"/>
          <w:sz w:val="24"/>
        </w:rPr>
        <w:t>of</w:t>
      </w:r>
      <w:r>
        <w:rPr>
          <w:color w:val="0D0D0D"/>
          <w:spacing w:val="40"/>
          <w:sz w:val="24"/>
        </w:rPr>
        <w:t xml:space="preserve"> </w:t>
      </w:r>
      <w:r>
        <w:rPr>
          <w:color w:val="0D0D0D"/>
          <w:sz w:val="24"/>
        </w:rPr>
        <w:t>the foreign keys from the participating entities.</w:t>
      </w:r>
    </w:p>
    <w:p>
      <w:pPr>
        <w:pStyle w:val="8"/>
        <w:numPr>
          <w:ilvl w:val="1"/>
          <w:numId w:val="6"/>
        </w:numPr>
        <w:tabs>
          <w:tab w:val="left" w:pos="1840"/>
        </w:tabs>
        <w:spacing w:line="276" w:lineRule="exact"/>
        <w:rPr>
          <w:sz w:val="24"/>
        </w:rPr>
      </w:pPr>
      <w:r>
        <w:rPr>
          <w:color w:val="0D0D0D"/>
          <w:sz w:val="24"/>
        </w:rPr>
        <w:t xml:space="preserve">One-to-Many and One-to-One </w:t>
      </w:r>
      <w:r>
        <w:rPr>
          <w:color w:val="0D0D0D"/>
          <w:spacing w:val="-2"/>
          <w:sz w:val="24"/>
        </w:rPr>
        <w:t>Relationships:</w:t>
      </w:r>
    </w:p>
    <w:p>
      <w:pPr>
        <w:pStyle w:val="8"/>
        <w:numPr>
          <w:ilvl w:val="2"/>
          <w:numId w:val="6"/>
        </w:numPr>
        <w:tabs>
          <w:tab w:val="left" w:pos="2559"/>
        </w:tabs>
        <w:spacing w:before="21"/>
        <w:ind w:left="2559" w:hanging="306"/>
        <w:jc w:val="left"/>
        <w:rPr>
          <w:sz w:val="24"/>
        </w:rPr>
      </w:pPr>
      <w:r>
        <w:rPr>
          <w:color w:val="0D0D0D"/>
          <w:sz w:val="24"/>
        </w:rPr>
        <w:t xml:space="preserve">Represented by foreign key columns in one of the participating </w:t>
      </w:r>
      <w:r>
        <w:rPr>
          <w:color w:val="0D0D0D"/>
          <w:spacing w:val="-2"/>
          <w:sz w:val="24"/>
        </w:rPr>
        <w:t>tables.</w:t>
      </w:r>
    </w:p>
    <w:p>
      <w:pPr>
        <w:pStyle w:val="8"/>
        <w:numPr>
          <w:ilvl w:val="2"/>
          <w:numId w:val="6"/>
        </w:numPr>
        <w:tabs>
          <w:tab w:val="left" w:pos="2560"/>
        </w:tabs>
        <w:spacing w:before="22" w:line="259" w:lineRule="auto"/>
        <w:ind w:right="957" w:hanging="374"/>
        <w:jc w:val="left"/>
        <w:rPr>
          <w:sz w:val="24"/>
        </w:rPr>
      </w:pPr>
      <w:r>
        <w:rPr>
          <w:color w:val="0D0D0D"/>
          <w:sz w:val="24"/>
        </w:rPr>
        <w:t>The table on the "many" side of the relationship includes the foreign</w:t>
      </w:r>
      <w:r>
        <w:rPr>
          <w:color w:val="0D0D0D"/>
          <w:spacing w:val="80"/>
          <w:sz w:val="24"/>
        </w:rPr>
        <w:t xml:space="preserve"> </w:t>
      </w:r>
      <w:r>
        <w:rPr>
          <w:color w:val="0D0D0D"/>
          <w:sz w:val="24"/>
        </w:rPr>
        <w:t>key column referencing the table on the "one" side.</w:t>
      </w:r>
    </w:p>
    <w:p>
      <w:pPr>
        <w:pStyle w:val="8"/>
        <w:numPr>
          <w:ilvl w:val="2"/>
          <w:numId w:val="6"/>
        </w:numPr>
        <w:tabs>
          <w:tab w:val="left" w:pos="2560"/>
        </w:tabs>
        <w:spacing w:line="259" w:lineRule="auto"/>
        <w:ind w:right="962" w:hanging="441"/>
        <w:jc w:val="left"/>
        <w:rPr>
          <w:sz w:val="24"/>
        </w:rPr>
      </w:pPr>
      <w:r>
        <w:rPr>
          <w:color w:val="0D0D0D"/>
          <w:sz w:val="24"/>
        </w:rPr>
        <w:t>The</w:t>
      </w:r>
      <w:r>
        <w:rPr>
          <w:color w:val="0D0D0D"/>
          <w:spacing w:val="40"/>
          <w:sz w:val="24"/>
        </w:rPr>
        <w:t xml:space="preserve"> </w:t>
      </w:r>
      <w:r>
        <w:rPr>
          <w:color w:val="0D0D0D"/>
          <w:sz w:val="24"/>
        </w:rPr>
        <w:t>foreign</w:t>
      </w:r>
      <w:r>
        <w:rPr>
          <w:color w:val="0D0D0D"/>
          <w:spacing w:val="40"/>
          <w:sz w:val="24"/>
        </w:rPr>
        <w:t xml:space="preserve"> </w:t>
      </w:r>
      <w:r>
        <w:rPr>
          <w:color w:val="0D0D0D"/>
          <w:sz w:val="24"/>
        </w:rPr>
        <w:t>key</w:t>
      </w:r>
      <w:r>
        <w:rPr>
          <w:color w:val="0D0D0D"/>
          <w:spacing w:val="40"/>
          <w:sz w:val="24"/>
        </w:rPr>
        <w:t xml:space="preserve"> </w:t>
      </w:r>
      <w:r>
        <w:rPr>
          <w:color w:val="0D0D0D"/>
          <w:sz w:val="24"/>
        </w:rPr>
        <w:t>column</w:t>
      </w:r>
      <w:r>
        <w:rPr>
          <w:color w:val="0D0D0D"/>
          <w:spacing w:val="40"/>
          <w:sz w:val="24"/>
        </w:rPr>
        <w:t xml:space="preserve"> </w:t>
      </w:r>
      <w:r>
        <w:rPr>
          <w:color w:val="0D0D0D"/>
          <w:sz w:val="24"/>
        </w:rPr>
        <w:t>typically</w:t>
      </w:r>
      <w:r>
        <w:rPr>
          <w:color w:val="0D0D0D"/>
          <w:spacing w:val="40"/>
          <w:sz w:val="24"/>
        </w:rPr>
        <w:t xml:space="preserve"> </w:t>
      </w:r>
      <w:r>
        <w:rPr>
          <w:color w:val="0D0D0D"/>
          <w:sz w:val="24"/>
        </w:rPr>
        <w:t>references</w:t>
      </w:r>
      <w:r>
        <w:rPr>
          <w:color w:val="0D0D0D"/>
          <w:spacing w:val="40"/>
          <w:sz w:val="24"/>
        </w:rPr>
        <w:t xml:space="preserve"> </w:t>
      </w:r>
      <w:r>
        <w:rPr>
          <w:color w:val="0D0D0D"/>
          <w:sz w:val="24"/>
        </w:rPr>
        <w:t>the</w:t>
      </w:r>
      <w:r>
        <w:rPr>
          <w:color w:val="0D0D0D"/>
          <w:spacing w:val="40"/>
          <w:sz w:val="24"/>
        </w:rPr>
        <w:t xml:space="preserve"> </w:t>
      </w:r>
      <w:r>
        <w:rPr>
          <w:color w:val="0D0D0D"/>
          <w:sz w:val="24"/>
        </w:rPr>
        <w:t>primary key of the related table.</w:t>
      </w:r>
    </w:p>
    <w:p>
      <w:pPr>
        <w:pStyle w:val="8"/>
        <w:numPr>
          <w:ilvl w:val="0"/>
          <w:numId w:val="6"/>
        </w:numPr>
        <w:tabs>
          <w:tab w:val="left" w:pos="1120"/>
        </w:tabs>
        <w:spacing w:before="199"/>
        <w:rPr>
          <w:sz w:val="24"/>
        </w:rPr>
      </w:pPr>
      <w:r>
        <w:rPr>
          <w:color w:val="0D0D0D"/>
          <w:sz w:val="24"/>
        </w:rPr>
        <w:t xml:space="preserve">Attributes to </w:t>
      </w:r>
      <w:r>
        <w:rPr>
          <w:color w:val="0D0D0D"/>
          <w:spacing w:val="-2"/>
          <w:sz w:val="24"/>
        </w:rPr>
        <w:t>Columns:</w:t>
      </w:r>
    </w:p>
    <w:p>
      <w:pPr>
        <w:pStyle w:val="8"/>
        <w:numPr>
          <w:ilvl w:val="1"/>
          <w:numId w:val="6"/>
        </w:numPr>
        <w:tabs>
          <w:tab w:val="left" w:pos="1839"/>
        </w:tabs>
        <w:spacing w:before="22"/>
        <w:ind w:left="1839" w:hanging="359"/>
        <w:rPr>
          <w:sz w:val="24"/>
        </w:rPr>
      </w:pPr>
      <w:r>
        <w:rPr>
          <w:color w:val="0D0D0D"/>
          <w:sz w:val="24"/>
        </w:rPr>
        <w:t xml:space="preserve">Each attribute of an entity becomes a column in the corresponding </w:t>
      </w:r>
      <w:r>
        <w:rPr>
          <w:color w:val="0D0D0D"/>
          <w:spacing w:val="-2"/>
          <w:sz w:val="24"/>
        </w:rPr>
        <w:t>table.</w:t>
      </w:r>
    </w:p>
    <w:p>
      <w:pPr>
        <w:pStyle w:val="8"/>
        <w:numPr>
          <w:ilvl w:val="1"/>
          <w:numId w:val="6"/>
        </w:numPr>
        <w:tabs>
          <w:tab w:val="left" w:pos="1840"/>
        </w:tabs>
        <w:spacing w:before="22" w:line="259" w:lineRule="auto"/>
        <w:ind w:right="960"/>
        <w:rPr>
          <w:sz w:val="24"/>
        </w:rPr>
      </w:pPr>
      <w:r>
        <w:rPr>
          <w:color w:val="0D0D0D"/>
          <w:sz w:val="24"/>
        </w:rPr>
        <w:t>Choose</w:t>
      </w:r>
      <w:r>
        <w:rPr>
          <w:color w:val="0D0D0D"/>
          <w:spacing w:val="40"/>
          <w:sz w:val="24"/>
        </w:rPr>
        <w:t xml:space="preserve"> </w:t>
      </w:r>
      <w:r>
        <w:rPr>
          <w:color w:val="0D0D0D"/>
          <w:sz w:val="24"/>
        </w:rPr>
        <w:t>appropriate</w:t>
      </w:r>
      <w:r>
        <w:rPr>
          <w:color w:val="0D0D0D"/>
          <w:spacing w:val="40"/>
          <w:sz w:val="24"/>
        </w:rPr>
        <w:t xml:space="preserve"> </w:t>
      </w:r>
      <w:r>
        <w:rPr>
          <w:color w:val="0D0D0D"/>
          <w:sz w:val="24"/>
        </w:rPr>
        <w:t>data</w:t>
      </w:r>
      <w:r>
        <w:rPr>
          <w:color w:val="0D0D0D"/>
          <w:spacing w:val="40"/>
          <w:sz w:val="24"/>
        </w:rPr>
        <w:t xml:space="preserve"> </w:t>
      </w:r>
      <w:r>
        <w:rPr>
          <w:color w:val="0D0D0D"/>
          <w:sz w:val="24"/>
        </w:rPr>
        <w:t>types</w:t>
      </w:r>
      <w:r>
        <w:rPr>
          <w:color w:val="0D0D0D"/>
          <w:spacing w:val="40"/>
          <w:sz w:val="24"/>
        </w:rPr>
        <w:t xml:space="preserve"> </w:t>
      </w:r>
      <w:r>
        <w:rPr>
          <w:color w:val="0D0D0D"/>
          <w:sz w:val="24"/>
        </w:rPr>
        <w:t>for</w:t>
      </w:r>
      <w:r>
        <w:rPr>
          <w:color w:val="0D0D0D"/>
          <w:spacing w:val="40"/>
          <w:sz w:val="24"/>
        </w:rPr>
        <w:t xml:space="preserve"> </w:t>
      </w:r>
      <w:r>
        <w:rPr>
          <w:color w:val="0D0D0D"/>
          <w:sz w:val="24"/>
        </w:rPr>
        <w:t>each</w:t>
      </w:r>
      <w:r>
        <w:rPr>
          <w:color w:val="0D0D0D"/>
          <w:spacing w:val="40"/>
          <w:sz w:val="24"/>
        </w:rPr>
        <w:t xml:space="preserve"> </w:t>
      </w:r>
      <w:r>
        <w:rPr>
          <w:color w:val="0D0D0D"/>
          <w:sz w:val="24"/>
        </w:rPr>
        <w:t>attribute</w:t>
      </w:r>
      <w:r>
        <w:rPr>
          <w:color w:val="0D0D0D"/>
          <w:spacing w:val="40"/>
          <w:sz w:val="24"/>
        </w:rPr>
        <w:t xml:space="preserve"> </w:t>
      </w:r>
      <w:r>
        <w:rPr>
          <w:color w:val="0D0D0D"/>
          <w:sz w:val="24"/>
        </w:rPr>
        <w:t>based</w:t>
      </w:r>
      <w:r>
        <w:rPr>
          <w:color w:val="0D0D0D"/>
          <w:spacing w:val="40"/>
          <w:sz w:val="24"/>
        </w:rPr>
        <w:t xml:space="preserve"> </w:t>
      </w:r>
      <w:r>
        <w:rPr>
          <w:color w:val="0D0D0D"/>
          <w:sz w:val="24"/>
        </w:rPr>
        <w:t>on</w:t>
      </w:r>
      <w:r>
        <w:rPr>
          <w:color w:val="0D0D0D"/>
          <w:spacing w:val="40"/>
          <w:sz w:val="24"/>
        </w:rPr>
        <w:t xml:space="preserve"> </w:t>
      </w:r>
      <w:r>
        <w:rPr>
          <w:color w:val="0D0D0D"/>
          <w:sz w:val="24"/>
        </w:rPr>
        <w:t>its</w:t>
      </w:r>
      <w:r>
        <w:rPr>
          <w:color w:val="0D0D0D"/>
          <w:spacing w:val="40"/>
          <w:sz w:val="24"/>
        </w:rPr>
        <w:t xml:space="preserve"> </w:t>
      </w:r>
      <w:r>
        <w:rPr>
          <w:color w:val="0D0D0D"/>
          <w:sz w:val="24"/>
        </w:rPr>
        <w:t>domain</w:t>
      </w:r>
      <w:r>
        <w:rPr>
          <w:color w:val="0D0D0D"/>
          <w:spacing w:val="40"/>
          <w:sz w:val="24"/>
        </w:rPr>
        <w:t xml:space="preserve"> </w:t>
      </w:r>
      <w:r>
        <w:rPr>
          <w:color w:val="0D0D0D"/>
          <w:sz w:val="24"/>
        </w:rPr>
        <w:t xml:space="preserve">and </w:t>
      </w:r>
      <w:r>
        <w:rPr>
          <w:color w:val="0D0D0D"/>
          <w:spacing w:val="-2"/>
          <w:sz w:val="24"/>
        </w:rPr>
        <w:t>constraints.</w:t>
      </w:r>
    </w:p>
    <w:p>
      <w:pPr>
        <w:pStyle w:val="8"/>
        <w:numPr>
          <w:ilvl w:val="1"/>
          <w:numId w:val="6"/>
        </w:numPr>
        <w:tabs>
          <w:tab w:val="left" w:pos="1840"/>
        </w:tabs>
        <w:spacing w:line="259" w:lineRule="auto"/>
        <w:ind w:right="965"/>
        <w:rPr>
          <w:sz w:val="24"/>
        </w:rPr>
      </w:pPr>
      <w:r>
        <w:rPr>
          <w:color w:val="0D0D0D"/>
          <w:sz w:val="24"/>
        </w:rPr>
        <w:t>Ensure that attributes participating in relationships are represented as foreign keys when needed.</w:t>
      </w:r>
    </w:p>
    <w:p>
      <w:pPr>
        <w:pStyle w:val="8"/>
        <w:numPr>
          <w:ilvl w:val="0"/>
          <w:numId w:val="6"/>
        </w:numPr>
        <w:tabs>
          <w:tab w:val="left" w:pos="1120"/>
        </w:tabs>
        <w:spacing w:before="199"/>
        <w:rPr>
          <w:sz w:val="24"/>
        </w:rPr>
      </w:pPr>
      <w:r>
        <w:rPr>
          <w:color w:val="0D0D0D"/>
          <w:sz w:val="24"/>
        </w:rPr>
        <w:t xml:space="preserve">Primary and Foreign </w:t>
      </w:r>
      <w:r>
        <w:rPr>
          <w:color w:val="0D0D0D"/>
          <w:spacing w:val="-2"/>
          <w:sz w:val="24"/>
        </w:rPr>
        <w:t>Keys:</w:t>
      </w:r>
    </w:p>
    <w:p>
      <w:pPr>
        <w:pStyle w:val="8"/>
        <w:numPr>
          <w:ilvl w:val="1"/>
          <w:numId w:val="6"/>
        </w:numPr>
        <w:tabs>
          <w:tab w:val="left" w:pos="1840"/>
        </w:tabs>
        <w:spacing w:before="22" w:line="259" w:lineRule="auto"/>
        <w:ind w:right="962"/>
        <w:rPr>
          <w:sz w:val="24"/>
        </w:rPr>
      </w:pPr>
      <w:r>
        <w:rPr>
          <w:color w:val="0D0D0D"/>
          <w:sz w:val="24"/>
        </w:rPr>
        <w:t>Identify</w:t>
      </w:r>
      <w:r>
        <w:rPr>
          <w:color w:val="0D0D0D"/>
          <w:spacing w:val="26"/>
          <w:sz w:val="24"/>
        </w:rPr>
        <w:t xml:space="preserve"> </w:t>
      </w:r>
      <w:r>
        <w:rPr>
          <w:color w:val="0D0D0D"/>
          <w:sz w:val="24"/>
        </w:rPr>
        <w:t>the</w:t>
      </w:r>
      <w:r>
        <w:rPr>
          <w:color w:val="0D0D0D"/>
          <w:spacing w:val="26"/>
          <w:sz w:val="24"/>
        </w:rPr>
        <w:t xml:space="preserve"> </w:t>
      </w:r>
      <w:r>
        <w:rPr>
          <w:color w:val="0D0D0D"/>
          <w:sz w:val="24"/>
        </w:rPr>
        <w:t>primary</w:t>
      </w:r>
      <w:r>
        <w:rPr>
          <w:color w:val="0D0D0D"/>
          <w:spacing w:val="26"/>
          <w:sz w:val="24"/>
        </w:rPr>
        <w:t xml:space="preserve"> </w:t>
      </w:r>
      <w:r>
        <w:rPr>
          <w:color w:val="0D0D0D"/>
          <w:sz w:val="24"/>
        </w:rPr>
        <w:t>key(s)</w:t>
      </w:r>
      <w:r>
        <w:rPr>
          <w:color w:val="0D0D0D"/>
          <w:spacing w:val="26"/>
          <w:sz w:val="24"/>
        </w:rPr>
        <w:t xml:space="preserve"> </w:t>
      </w:r>
      <w:r>
        <w:rPr>
          <w:color w:val="0D0D0D"/>
          <w:sz w:val="24"/>
        </w:rPr>
        <w:t>of</w:t>
      </w:r>
      <w:r>
        <w:rPr>
          <w:color w:val="0D0D0D"/>
          <w:spacing w:val="26"/>
          <w:sz w:val="24"/>
        </w:rPr>
        <w:t xml:space="preserve"> </w:t>
      </w:r>
      <w:r>
        <w:rPr>
          <w:color w:val="0D0D0D"/>
          <w:sz w:val="24"/>
        </w:rPr>
        <w:t>each</w:t>
      </w:r>
      <w:r>
        <w:rPr>
          <w:color w:val="0D0D0D"/>
          <w:spacing w:val="26"/>
          <w:sz w:val="24"/>
        </w:rPr>
        <w:t xml:space="preserve"> </w:t>
      </w:r>
      <w:r>
        <w:rPr>
          <w:color w:val="0D0D0D"/>
          <w:sz w:val="24"/>
        </w:rPr>
        <w:t>table</w:t>
      </w:r>
      <w:r>
        <w:rPr>
          <w:color w:val="0D0D0D"/>
          <w:spacing w:val="26"/>
          <w:sz w:val="24"/>
        </w:rPr>
        <w:t xml:space="preserve"> </w:t>
      </w:r>
      <w:r>
        <w:rPr>
          <w:color w:val="0D0D0D"/>
          <w:sz w:val="24"/>
        </w:rPr>
        <w:t>based</w:t>
      </w:r>
      <w:r>
        <w:rPr>
          <w:color w:val="0D0D0D"/>
          <w:spacing w:val="26"/>
          <w:sz w:val="24"/>
        </w:rPr>
        <w:t xml:space="preserve"> </w:t>
      </w:r>
      <w:r>
        <w:rPr>
          <w:color w:val="0D0D0D"/>
          <w:sz w:val="24"/>
        </w:rPr>
        <w:t>on</w:t>
      </w:r>
      <w:r>
        <w:rPr>
          <w:color w:val="0D0D0D"/>
          <w:spacing w:val="26"/>
          <w:sz w:val="24"/>
        </w:rPr>
        <w:t xml:space="preserve"> </w:t>
      </w:r>
      <w:r>
        <w:rPr>
          <w:color w:val="0D0D0D"/>
          <w:sz w:val="24"/>
        </w:rPr>
        <w:t>the</w:t>
      </w:r>
      <w:r>
        <w:rPr>
          <w:color w:val="0D0D0D"/>
          <w:spacing w:val="26"/>
          <w:sz w:val="24"/>
        </w:rPr>
        <w:t xml:space="preserve"> </w:t>
      </w:r>
      <w:r>
        <w:rPr>
          <w:color w:val="0D0D0D"/>
          <w:sz w:val="24"/>
        </w:rPr>
        <w:t>primary key(s) of the corresponding entity.</w:t>
      </w:r>
    </w:p>
    <w:p>
      <w:pPr>
        <w:pStyle w:val="8"/>
        <w:numPr>
          <w:ilvl w:val="1"/>
          <w:numId w:val="6"/>
        </w:numPr>
        <w:tabs>
          <w:tab w:val="left" w:pos="1840"/>
        </w:tabs>
        <w:spacing w:line="259" w:lineRule="auto"/>
        <w:ind w:right="956"/>
        <w:rPr>
          <w:sz w:val="24"/>
        </w:rPr>
      </w:pPr>
      <w:r>
        <w:rPr>
          <w:color w:val="0D0D0D"/>
          <w:sz w:val="24"/>
        </w:rPr>
        <w:t>Ensure</w:t>
      </w:r>
      <w:r>
        <w:rPr>
          <w:color w:val="0D0D0D"/>
          <w:spacing w:val="40"/>
          <w:sz w:val="24"/>
        </w:rPr>
        <w:t xml:space="preserve"> </w:t>
      </w:r>
      <w:r>
        <w:rPr>
          <w:color w:val="0D0D0D"/>
          <w:sz w:val="24"/>
        </w:rPr>
        <w:t>referential</w:t>
      </w:r>
      <w:r>
        <w:rPr>
          <w:color w:val="0D0D0D"/>
          <w:spacing w:val="40"/>
          <w:sz w:val="24"/>
        </w:rPr>
        <w:t xml:space="preserve"> </w:t>
      </w:r>
      <w:r>
        <w:rPr>
          <w:color w:val="0D0D0D"/>
          <w:sz w:val="24"/>
        </w:rPr>
        <w:t>integrity</w:t>
      </w:r>
      <w:r>
        <w:rPr>
          <w:color w:val="0D0D0D"/>
          <w:spacing w:val="40"/>
          <w:sz w:val="24"/>
        </w:rPr>
        <w:t xml:space="preserve"> </w:t>
      </w:r>
      <w:r>
        <w:rPr>
          <w:color w:val="0D0D0D"/>
          <w:sz w:val="24"/>
        </w:rPr>
        <w:t>by</w:t>
      </w:r>
      <w:r>
        <w:rPr>
          <w:color w:val="0D0D0D"/>
          <w:spacing w:val="40"/>
          <w:sz w:val="24"/>
        </w:rPr>
        <w:t xml:space="preserve"> </w:t>
      </w:r>
      <w:r>
        <w:rPr>
          <w:color w:val="0D0D0D"/>
          <w:sz w:val="24"/>
        </w:rPr>
        <w:t>defining</w:t>
      </w:r>
      <w:r>
        <w:rPr>
          <w:color w:val="0D0D0D"/>
          <w:spacing w:val="40"/>
          <w:sz w:val="24"/>
        </w:rPr>
        <w:t xml:space="preserve"> </w:t>
      </w:r>
      <w:r>
        <w:rPr>
          <w:color w:val="0D0D0D"/>
          <w:sz w:val="24"/>
        </w:rPr>
        <w:t>foreign</w:t>
      </w:r>
      <w:r>
        <w:rPr>
          <w:color w:val="0D0D0D"/>
          <w:spacing w:val="40"/>
          <w:sz w:val="24"/>
        </w:rPr>
        <w:t xml:space="preserve"> </w:t>
      </w:r>
      <w:r>
        <w:rPr>
          <w:color w:val="0D0D0D"/>
          <w:sz w:val="24"/>
        </w:rPr>
        <w:t>keys</w:t>
      </w:r>
      <w:r>
        <w:rPr>
          <w:color w:val="0D0D0D"/>
          <w:spacing w:val="40"/>
          <w:sz w:val="24"/>
        </w:rPr>
        <w:t xml:space="preserve"> </w:t>
      </w:r>
      <w:r>
        <w:rPr>
          <w:color w:val="0D0D0D"/>
          <w:sz w:val="24"/>
        </w:rPr>
        <w:t>in</w:t>
      </w:r>
      <w:r>
        <w:rPr>
          <w:color w:val="0D0D0D"/>
          <w:spacing w:val="40"/>
          <w:sz w:val="24"/>
        </w:rPr>
        <w:t xml:space="preserve"> </w:t>
      </w:r>
      <w:r>
        <w:rPr>
          <w:color w:val="0D0D0D"/>
          <w:sz w:val="24"/>
        </w:rPr>
        <w:t>tables</w:t>
      </w:r>
      <w:r>
        <w:rPr>
          <w:color w:val="0D0D0D"/>
          <w:spacing w:val="40"/>
          <w:sz w:val="24"/>
        </w:rPr>
        <w:t xml:space="preserve"> </w:t>
      </w:r>
      <w:r>
        <w:rPr>
          <w:color w:val="0D0D0D"/>
          <w:sz w:val="24"/>
        </w:rPr>
        <w:t>to</w:t>
      </w:r>
      <w:r>
        <w:rPr>
          <w:color w:val="0D0D0D"/>
          <w:spacing w:val="40"/>
          <w:sz w:val="24"/>
        </w:rPr>
        <w:t xml:space="preserve"> </w:t>
      </w:r>
      <w:r>
        <w:rPr>
          <w:color w:val="0D0D0D"/>
          <w:sz w:val="24"/>
        </w:rPr>
        <w:t>establish relationships between them.</w:t>
      </w:r>
    </w:p>
    <w:p>
      <w:pPr>
        <w:pStyle w:val="8"/>
        <w:numPr>
          <w:ilvl w:val="1"/>
          <w:numId w:val="6"/>
        </w:numPr>
        <w:tabs>
          <w:tab w:val="left" w:pos="1839"/>
        </w:tabs>
        <w:spacing w:line="276" w:lineRule="exact"/>
        <w:ind w:left="1839" w:hanging="359"/>
        <w:rPr>
          <w:sz w:val="24"/>
        </w:rPr>
      </w:pPr>
      <w:r>
        <w:rPr>
          <w:color w:val="0D0D0D"/>
          <w:sz w:val="24"/>
        </w:rPr>
        <w:t xml:space="preserve">Foreign keys should reference the primary key(s) of related </w:t>
      </w:r>
      <w:r>
        <w:rPr>
          <w:color w:val="0D0D0D"/>
          <w:spacing w:val="-2"/>
          <w:sz w:val="24"/>
        </w:rPr>
        <w:t>tables.</w:t>
      </w:r>
    </w:p>
    <w:p>
      <w:pPr>
        <w:spacing w:line="276" w:lineRule="exact"/>
        <w:rPr>
          <w:sz w:val="24"/>
        </w:rPr>
        <w:sectPr>
          <w:pgSz w:w="11920" w:h="16840"/>
          <w:pgMar w:top="2240" w:right="500" w:bottom="280" w:left="1040" w:header="1012" w:footer="0" w:gutter="0"/>
          <w:cols w:space="720" w:num="1"/>
        </w:sectPr>
      </w:pPr>
    </w:p>
    <w:p>
      <w:pPr>
        <w:pStyle w:val="8"/>
        <w:numPr>
          <w:ilvl w:val="1"/>
          <w:numId w:val="6"/>
        </w:numPr>
        <w:tabs>
          <w:tab w:val="left" w:pos="1840"/>
        </w:tabs>
        <w:spacing w:before="83" w:line="259" w:lineRule="auto"/>
        <w:ind w:right="955"/>
        <w:rPr>
          <w:sz w:val="24"/>
        </w:rPr>
      </w:pPr>
      <w:r>
        <w:rPr>
          <w:color w:val="0D0D0D"/>
          <w:sz w:val="24"/>
        </w:rPr>
        <w:t>Ensure that foreign keys have appropriate constraints, such as ON DELETE</w:t>
      </w:r>
      <w:r>
        <w:rPr>
          <w:color w:val="0D0D0D"/>
          <w:spacing w:val="80"/>
          <w:sz w:val="24"/>
        </w:rPr>
        <w:t xml:space="preserve"> </w:t>
      </w:r>
      <w:r>
        <w:rPr>
          <w:color w:val="0D0D0D"/>
          <w:sz w:val="24"/>
        </w:rPr>
        <w:t>CASCADE or ON UPDATE CASCADE, to maintain data integrity.</w:t>
      </w:r>
    </w:p>
    <w:p>
      <w:pPr>
        <w:pStyle w:val="8"/>
        <w:numPr>
          <w:ilvl w:val="0"/>
          <w:numId w:val="6"/>
        </w:numPr>
        <w:tabs>
          <w:tab w:val="left" w:pos="1120"/>
        </w:tabs>
        <w:spacing w:before="200"/>
        <w:rPr>
          <w:sz w:val="24"/>
        </w:rPr>
      </w:pPr>
      <w:r>
        <w:rPr>
          <w:color w:val="0D0D0D"/>
          <w:sz w:val="24"/>
        </w:rPr>
        <w:t xml:space="preserve">Cardinality </w:t>
      </w:r>
      <w:r>
        <w:rPr>
          <w:color w:val="0D0D0D"/>
          <w:spacing w:val="-2"/>
          <w:sz w:val="24"/>
        </w:rPr>
        <w:t>Constraints:</w:t>
      </w:r>
    </w:p>
    <w:p>
      <w:pPr>
        <w:pStyle w:val="8"/>
        <w:numPr>
          <w:ilvl w:val="1"/>
          <w:numId w:val="6"/>
        </w:numPr>
        <w:tabs>
          <w:tab w:val="left" w:pos="1840"/>
        </w:tabs>
        <w:spacing w:before="21" w:line="259" w:lineRule="auto"/>
        <w:ind w:right="953"/>
        <w:rPr>
          <w:sz w:val="24"/>
        </w:rPr>
      </w:pPr>
      <w:r>
        <w:rPr>
          <w:color w:val="0D0D0D"/>
          <w:sz w:val="24"/>
        </w:rPr>
        <w:t>Use</w:t>
      </w:r>
      <w:r>
        <w:rPr>
          <w:color w:val="0D0D0D"/>
          <w:spacing w:val="80"/>
          <w:sz w:val="24"/>
        </w:rPr>
        <w:t xml:space="preserve"> </w:t>
      </w:r>
      <w:r>
        <w:rPr>
          <w:color w:val="0D0D0D"/>
          <w:sz w:val="24"/>
        </w:rPr>
        <w:t>the</w:t>
      </w:r>
      <w:r>
        <w:rPr>
          <w:color w:val="0D0D0D"/>
          <w:spacing w:val="80"/>
          <w:sz w:val="24"/>
        </w:rPr>
        <w:t xml:space="preserve"> </w:t>
      </w:r>
      <w:r>
        <w:rPr>
          <w:color w:val="0D0D0D"/>
          <w:sz w:val="24"/>
        </w:rPr>
        <w:t>cardinality</w:t>
      </w:r>
      <w:r>
        <w:rPr>
          <w:color w:val="0D0D0D"/>
          <w:spacing w:val="80"/>
          <w:sz w:val="24"/>
        </w:rPr>
        <w:t xml:space="preserve"> </w:t>
      </w:r>
      <w:r>
        <w:rPr>
          <w:color w:val="0D0D0D"/>
          <w:sz w:val="24"/>
        </w:rPr>
        <w:t>constraints</w:t>
      </w:r>
      <w:r>
        <w:rPr>
          <w:color w:val="0D0D0D"/>
          <w:spacing w:val="80"/>
          <w:sz w:val="24"/>
        </w:rPr>
        <w:t xml:space="preserve"> </w:t>
      </w:r>
      <w:r>
        <w:rPr>
          <w:color w:val="0D0D0D"/>
          <w:sz w:val="24"/>
        </w:rPr>
        <w:t>from</w:t>
      </w:r>
      <w:r>
        <w:rPr>
          <w:color w:val="0D0D0D"/>
          <w:spacing w:val="80"/>
          <w:sz w:val="24"/>
        </w:rPr>
        <w:t xml:space="preserve"> </w:t>
      </w:r>
      <w:r>
        <w:rPr>
          <w:color w:val="0D0D0D"/>
          <w:sz w:val="24"/>
        </w:rPr>
        <w:t>the</w:t>
      </w:r>
      <w:r>
        <w:rPr>
          <w:color w:val="0D0D0D"/>
          <w:spacing w:val="80"/>
          <w:sz w:val="24"/>
        </w:rPr>
        <w:t xml:space="preserve"> </w:t>
      </w:r>
      <w:r>
        <w:rPr>
          <w:color w:val="0D0D0D"/>
          <w:sz w:val="24"/>
        </w:rPr>
        <w:t>ER</w:t>
      </w:r>
      <w:r>
        <w:rPr>
          <w:color w:val="0D0D0D"/>
          <w:spacing w:val="80"/>
          <w:sz w:val="24"/>
        </w:rPr>
        <w:t xml:space="preserve"> </w:t>
      </w:r>
      <w:r>
        <w:rPr>
          <w:color w:val="0D0D0D"/>
          <w:sz w:val="24"/>
        </w:rPr>
        <w:t>diagram</w:t>
      </w:r>
      <w:r>
        <w:rPr>
          <w:color w:val="0D0D0D"/>
          <w:spacing w:val="80"/>
          <w:sz w:val="24"/>
        </w:rPr>
        <w:t xml:space="preserve"> </w:t>
      </w:r>
      <w:r>
        <w:rPr>
          <w:color w:val="0D0D0D"/>
          <w:sz w:val="24"/>
        </w:rPr>
        <w:t>to</w:t>
      </w:r>
      <w:r>
        <w:rPr>
          <w:color w:val="0D0D0D"/>
          <w:spacing w:val="80"/>
          <w:sz w:val="24"/>
        </w:rPr>
        <w:t xml:space="preserve"> </w:t>
      </w:r>
      <w:r>
        <w:rPr>
          <w:color w:val="0D0D0D"/>
          <w:sz w:val="24"/>
        </w:rPr>
        <w:t>determine</w:t>
      </w:r>
      <w:r>
        <w:rPr>
          <w:color w:val="0D0D0D"/>
          <w:spacing w:val="80"/>
          <w:sz w:val="24"/>
        </w:rPr>
        <w:t xml:space="preserve"> </w:t>
      </w:r>
      <w:r>
        <w:rPr>
          <w:color w:val="0D0D0D"/>
          <w:sz w:val="24"/>
        </w:rPr>
        <w:t>the multiplicity of relationships in the relational schema.</w:t>
      </w:r>
    </w:p>
    <w:p>
      <w:pPr>
        <w:pStyle w:val="8"/>
        <w:numPr>
          <w:ilvl w:val="1"/>
          <w:numId w:val="6"/>
        </w:numPr>
        <w:tabs>
          <w:tab w:val="left" w:pos="1840"/>
        </w:tabs>
        <w:spacing w:line="259" w:lineRule="auto"/>
        <w:ind w:right="959"/>
        <w:rPr>
          <w:sz w:val="24"/>
        </w:rPr>
      </w:pPr>
      <w:r>
        <w:rPr>
          <w:color w:val="0D0D0D"/>
          <w:sz w:val="24"/>
        </w:rPr>
        <w:t>Ensure that</w:t>
      </w:r>
      <w:r>
        <w:rPr>
          <w:color w:val="0D0D0D"/>
          <w:spacing w:val="-4"/>
          <w:sz w:val="24"/>
        </w:rPr>
        <w:t xml:space="preserve"> </w:t>
      </w:r>
      <w:r>
        <w:rPr>
          <w:color w:val="0D0D0D"/>
          <w:sz w:val="24"/>
        </w:rPr>
        <w:t>the</w:t>
      </w:r>
      <w:r>
        <w:rPr>
          <w:color w:val="0D0D0D"/>
          <w:spacing w:val="-4"/>
          <w:sz w:val="24"/>
        </w:rPr>
        <w:t xml:space="preserve"> </w:t>
      </w:r>
      <w:r>
        <w:rPr>
          <w:color w:val="0D0D0D"/>
          <w:sz w:val="24"/>
        </w:rPr>
        <w:t>constraints</w:t>
      </w:r>
      <w:r>
        <w:rPr>
          <w:color w:val="0D0D0D"/>
          <w:spacing w:val="-4"/>
          <w:sz w:val="24"/>
        </w:rPr>
        <w:t xml:space="preserve"> </w:t>
      </w:r>
      <w:r>
        <w:rPr>
          <w:color w:val="0D0D0D"/>
          <w:sz w:val="24"/>
        </w:rPr>
        <w:t>are</w:t>
      </w:r>
      <w:r>
        <w:rPr>
          <w:color w:val="0D0D0D"/>
          <w:spacing w:val="-4"/>
          <w:sz w:val="24"/>
        </w:rPr>
        <w:t xml:space="preserve"> </w:t>
      </w:r>
      <w:r>
        <w:rPr>
          <w:color w:val="0D0D0D"/>
          <w:sz w:val="24"/>
        </w:rPr>
        <w:t>enforced</w:t>
      </w:r>
      <w:r>
        <w:rPr>
          <w:color w:val="0D0D0D"/>
          <w:spacing w:val="-4"/>
          <w:sz w:val="24"/>
        </w:rPr>
        <w:t xml:space="preserve"> </w:t>
      </w:r>
      <w:r>
        <w:rPr>
          <w:color w:val="0D0D0D"/>
          <w:sz w:val="24"/>
        </w:rPr>
        <w:t>through</w:t>
      </w:r>
      <w:r>
        <w:rPr>
          <w:color w:val="0D0D0D"/>
          <w:spacing w:val="-4"/>
          <w:sz w:val="24"/>
        </w:rPr>
        <w:t xml:space="preserve"> </w:t>
      </w:r>
      <w:r>
        <w:rPr>
          <w:color w:val="0D0D0D"/>
          <w:sz w:val="24"/>
        </w:rPr>
        <w:t>the</w:t>
      </w:r>
      <w:r>
        <w:rPr>
          <w:color w:val="0D0D0D"/>
          <w:spacing w:val="-4"/>
          <w:sz w:val="24"/>
        </w:rPr>
        <w:t xml:space="preserve"> </w:t>
      </w:r>
      <w:r>
        <w:rPr>
          <w:color w:val="0D0D0D"/>
          <w:sz w:val="24"/>
        </w:rPr>
        <w:t>appropriate</w:t>
      </w:r>
      <w:r>
        <w:rPr>
          <w:color w:val="0D0D0D"/>
          <w:spacing w:val="-4"/>
          <w:sz w:val="24"/>
        </w:rPr>
        <w:t xml:space="preserve"> </w:t>
      </w:r>
      <w:r>
        <w:rPr>
          <w:color w:val="0D0D0D"/>
          <w:sz w:val="24"/>
        </w:rPr>
        <w:t>use</w:t>
      </w:r>
      <w:r>
        <w:rPr>
          <w:color w:val="0D0D0D"/>
          <w:spacing w:val="-4"/>
          <w:sz w:val="24"/>
        </w:rPr>
        <w:t xml:space="preserve"> </w:t>
      </w:r>
      <w:r>
        <w:rPr>
          <w:color w:val="0D0D0D"/>
          <w:sz w:val="24"/>
        </w:rPr>
        <w:t>of</w:t>
      </w:r>
      <w:r>
        <w:rPr>
          <w:color w:val="0D0D0D"/>
          <w:spacing w:val="-4"/>
          <w:sz w:val="24"/>
        </w:rPr>
        <w:t xml:space="preserve"> </w:t>
      </w:r>
      <w:r>
        <w:rPr>
          <w:color w:val="0D0D0D"/>
          <w:sz w:val="24"/>
        </w:rPr>
        <w:t>primary and foreign keys.</w:t>
      </w:r>
    </w:p>
    <w:p>
      <w:pPr>
        <w:pStyle w:val="8"/>
        <w:numPr>
          <w:ilvl w:val="0"/>
          <w:numId w:val="6"/>
        </w:numPr>
        <w:tabs>
          <w:tab w:val="left" w:pos="1120"/>
        </w:tabs>
        <w:spacing w:before="199"/>
        <w:jc w:val="both"/>
        <w:rPr>
          <w:sz w:val="24"/>
        </w:rPr>
      </w:pPr>
      <w:r>
        <w:rPr>
          <w:color w:val="0D0D0D"/>
          <w:spacing w:val="-2"/>
          <w:sz w:val="24"/>
        </w:rPr>
        <w:t>Normalization:</w:t>
      </w:r>
    </w:p>
    <w:p>
      <w:pPr>
        <w:pStyle w:val="8"/>
        <w:numPr>
          <w:ilvl w:val="1"/>
          <w:numId w:val="6"/>
        </w:numPr>
        <w:tabs>
          <w:tab w:val="left" w:pos="1839"/>
        </w:tabs>
        <w:spacing w:before="22"/>
        <w:ind w:left="1839" w:hanging="359"/>
        <w:jc w:val="both"/>
        <w:rPr>
          <w:sz w:val="24"/>
        </w:rPr>
      </w:pPr>
      <w:r>
        <w:rPr>
          <w:color w:val="0D0D0D"/>
          <w:sz w:val="24"/>
        </w:rPr>
        <w:t xml:space="preserve">Normalize the schema to minimize redundancy and </w:t>
      </w:r>
      <w:r>
        <w:rPr>
          <w:color w:val="0D0D0D"/>
          <w:spacing w:val="-2"/>
          <w:sz w:val="24"/>
        </w:rPr>
        <w:t>dependency.</w:t>
      </w:r>
    </w:p>
    <w:p>
      <w:pPr>
        <w:pStyle w:val="8"/>
        <w:numPr>
          <w:ilvl w:val="1"/>
          <w:numId w:val="6"/>
        </w:numPr>
        <w:tabs>
          <w:tab w:val="left" w:pos="1840"/>
        </w:tabs>
        <w:spacing w:before="22" w:line="259" w:lineRule="auto"/>
        <w:ind w:right="963"/>
        <w:jc w:val="both"/>
        <w:rPr>
          <w:sz w:val="24"/>
        </w:rPr>
      </w:pPr>
      <w:r>
        <w:rPr>
          <w:color w:val="0D0D0D"/>
          <w:sz w:val="24"/>
        </w:rPr>
        <w:t>Follow normalization rules such as First</w:t>
      </w:r>
      <w:r>
        <w:rPr>
          <w:color w:val="0D0D0D"/>
          <w:spacing w:val="-4"/>
          <w:sz w:val="24"/>
        </w:rPr>
        <w:t xml:space="preserve"> </w:t>
      </w:r>
      <w:r>
        <w:rPr>
          <w:color w:val="0D0D0D"/>
          <w:sz w:val="24"/>
        </w:rPr>
        <w:t>Normal</w:t>
      </w:r>
      <w:r>
        <w:rPr>
          <w:color w:val="0D0D0D"/>
          <w:spacing w:val="-4"/>
          <w:sz w:val="24"/>
        </w:rPr>
        <w:t xml:space="preserve"> </w:t>
      </w:r>
      <w:r>
        <w:rPr>
          <w:color w:val="0D0D0D"/>
          <w:sz w:val="24"/>
        </w:rPr>
        <w:t>Form</w:t>
      </w:r>
      <w:r>
        <w:rPr>
          <w:color w:val="0D0D0D"/>
          <w:spacing w:val="-4"/>
          <w:sz w:val="24"/>
        </w:rPr>
        <w:t xml:space="preserve"> </w:t>
      </w:r>
      <w:r>
        <w:rPr>
          <w:color w:val="0D0D0D"/>
          <w:sz w:val="24"/>
        </w:rPr>
        <w:t>(1NF),</w:t>
      </w:r>
      <w:r>
        <w:rPr>
          <w:color w:val="0D0D0D"/>
          <w:spacing w:val="-4"/>
          <w:sz w:val="24"/>
        </w:rPr>
        <w:t xml:space="preserve"> </w:t>
      </w:r>
      <w:r>
        <w:rPr>
          <w:color w:val="0D0D0D"/>
          <w:sz w:val="24"/>
        </w:rPr>
        <w:t>Second</w:t>
      </w:r>
      <w:r>
        <w:rPr>
          <w:color w:val="0D0D0D"/>
          <w:spacing w:val="-4"/>
          <w:sz w:val="24"/>
        </w:rPr>
        <w:t xml:space="preserve"> </w:t>
      </w:r>
      <w:r>
        <w:rPr>
          <w:color w:val="0D0D0D"/>
          <w:sz w:val="24"/>
        </w:rPr>
        <w:t>Normal Form (2NF), Third Normal Form (3NF), etc., to ensure data integrity and minimize anomalies.</w:t>
      </w:r>
    </w:p>
    <w:p>
      <w:pPr>
        <w:pStyle w:val="8"/>
        <w:numPr>
          <w:ilvl w:val="0"/>
          <w:numId w:val="6"/>
        </w:numPr>
        <w:tabs>
          <w:tab w:val="left" w:pos="1120"/>
        </w:tabs>
        <w:spacing w:before="199"/>
        <w:rPr>
          <w:sz w:val="24"/>
        </w:rPr>
      </w:pPr>
      <w:r>
        <w:rPr>
          <w:color w:val="0D0D0D"/>
          <w:sz w:val="24"/>
        </w:rPr>
        <w:t xml:space="preserve">Indexing and </w:t>
      </w:r>
      <w:r>
        <w:rPr>
          <w:color w:val="0D0D0D"/>
          <w:spacing w:val="-2"/>
          <w:sz w:val="24"/>
        </w:rPr>
        <w:t>Optimization:</w:t>
      </w:r>
    </w:p>
    <w:p>
      <w:pPr>
        <w:pStyle w:val="8"/>
        <w:numPr>
          <w:ilvl w:val="1"/>
          <w:numId w:val="6"/>
        </w:numPr>
        <w:tabs>
          <w:tab w:val="left" w:pos="1839"/>
        </w:tabs>
        <w:spacing w:before="22"/>
        <w:ind w:left="1839" w:hanging="359"/>
        <w:rPr>
          <w:sz w:val="24"/>
        </w:rPr>
      </w:pPr>
      <w:r>
        <w:rPr>
          <w:color w:val="0D0D0D"/>
          <w:sz w:val="24"/>
        </w:rPr>
        <w:t xml:space="preserve">Consider indexing frequently queried columns to improve query </w:t>
      </w:r>
      <w:r>
        <w:rPr>
          <w:color w:val="0D0D0D"/>
          <w:spacing w:val="-2"/>
          <w:sz w:val="24"/>
        </w:rPr>
        <w:t>performance.</w:t>
      </w:r>
    </w:p>
    <w:p>
      <w:pPr>
        <w:pStyle w:val="8"/>
        <w:numPr>
          <w:ilvl w:val="1"/>
          <w:numId w:val="6"/>
        </w:numPr>
        <w:tabs>
          <w:tab w:val="left" w:pos="1840"/>
        </w:tabs>
        <w:spacing w:before="22" w:line="259" w:lineRule="auto"/>
        <w:ind w:right="961"/>
        <w:rPr>
          <w:sz w:val="24"/>
        </w:rPr>
      </w:pPr>
      <w:r>
        <w:rPr>
          <w:color w:val="0D0D0D"/>
          <w:sz w:val="24"/>
        </w:rPr>
        <w:t>Evaluate</w:t>
      </w:r>
      <w:r>
        <w:rPr>
          <w:color w:val="0D0D0D"/>
          <w:spacing w:val="40"/>
          <w:sz w:val="24"/>
        </w:rPr>
        <w:t xml:space="preserve"> </w:t>
      </w:r>
      <w:r>
        <w:rPr>
          <w:color w:val="0D0D0D"/>
          <w:sz w:val="24"/>
        </w:rPr>
        <w:t>the</w:t>
      </w:r>
      <w:r>
        <w:rPr>
          <w:color w:val="0D0D0D"/>
          <w:spacing w:val="40"/>
          <w:sz w:val="24"/>
        </w:rPr>
        <w:t xml:space="preserve"> </w:t>
      </w:r>
      <w:r>
        <w:rPr>
          <w:color w:val="0D0D0D"/>
          <w:sz w:val="24"/>
        </w:rPr>
        <w:t>schema</w:t>
      </w:r>
      <w:r>
        <w:rPr>
          <w:color w:val="0D0D0D"/>
          <w:spacing w:val="40"/>
          <w:sz w:val="24"/>
        </w:rPr>
        <w:t xml:space="preserve"> </w:t>
      </w:r>
      <w:r>
        <w:rPr>
          <w:color w:val="0D0D0D"/>
          <w:sz w:val="24"/>
        </w:rPr>
        <w:t>design</w:t>
      </w:r>
      <w:r>
        <w:rPr>
          <w:color w:val="0D0D0D"/>
          <w:spacing w:val="40"/>
          <w:sz w:val="24"/>
        </w:rPr>
        <w:t xml:space="preserve"> </w:t>
      </w:r>
      <w:r>
        <w:rPr>
          <w:color w:val="0D0D0D"/>
          <w:sz w:val="24"/>
        </w:rPr>
        <w:t>for</w:t>
      </w:r>
      <w:r>
        <w:rPr>
          <w:color w:val="0D0D0D"/>
          <w:spacing w:val="40"/>
          <w:sz w:val="24"/>
        </w:rPr>
        <w:t xml:space="preserve"> </w:t>
      </w:r>
      <w:r>
        <w:rPr>
          <w:color w:val="0D0D0D"/>
          <w:sz w:val="24"/>
        </w:rPr>
        <w:t>optimization</w:t>
      </w:r>
      <w:r>
        <w:rPr>
          <w:color w:val="0D0D0D"/>
          <w:spacing w:val="40"/>
          <w:sz w:val="24"/>
        </w:rPr>
        <w:t xml:space="preserve"> </w:t>
      </w:r>
      <w:r>
        <w:rPr>
          <w:color w:val="0D0D0D"/>
          <w:sz w:val="24"/>
        </w:rPr>
        <w:t>opportunities</w:t>
      </w:r>
      <w:r>
        <w:rPr>
          <w:color w:val="0D0D0D"/>
          <w:spacing w:val="40"/>
          <w:sz w:val="24"/>
        </w:rPr>
        <w:t xml:space="preserve"> </w:t>
      </w:r>
      <w:r>
        <w:rPr>
          <w:color w:val="0D0D0D"/>
          <w:sz w:val="24"/>
        </w:rPr>
        <w:t>based</w:t>
      </w:r>
      <w:r>
        <w:rPr>
          <w:color w:val="0D0D0D"/>
          <w:spacing w:val="40"/>
          <w:sz w:val="24"/>
        </w:rPr>
        <w:t xml:space="preserve"> </w:t>
      </w:r>
      <w:r>
        <w:rPr>
          <w:color w:val="0D0D0D"/>
          <w:sz w:val="24"/>
        </w:rPr>
        <w:t>on</w:t>
      </w:r>
      <w:r>
        <w:rPr>
          <w:color w:val="0D0D0D"/>
          <w:spacing w:val="40"/>
          <w:sz w:val="24"/>
        </w:rPr>
        <w:t xml:space="preserve"> </w:t>
      </w:r>
      <w:r>
        <w:rPr>
          <w:color w:val="0D0D0D"/>
          <w:sz w:val="24"/>
        </w:rPr>
        <w:t>query patterns and performance requirements.</w:t>
      </w:r>
    </w:p>
    <w:p>
      <w:pPr>
        <w:spacing w:before="240"/>
        <w:ind w:left="400"/>
        <w:rPr>
          <w:b/>
          <w:color w:val="0D0D0D"/>
          <w:spacing w:val="-2"/>
          <w:sz w:val="24"/>
        </w:rPr>
      </w:pPr>
      <w:r>
        <w:rPr>
          <w:b/>
          <w:color w:val="0D0D0D"/>
          <w:spacing w:val="-2"/>
          <w:sz w:val="24"/>
        </w:rPr>
        <w:t>Implementation:</w:t>
      </w:r>
    </w:p>
    <w:p>
      <w:pPr>
        <w:spacing w:before="240"/>
        <w:ind w:left="400"/>
        <w:rPr>
          <w:b/>
          <w:color w:val="0D0D0D"/>
          <w:spacing w:val="-2"/>
          <w:sz w:val="24"/>
        </w:rPr>
      </w:pPr>
      <w:r>
        <w:drawing>
          <wp:inline distT="0" distB="0" distL="114300" distR="114300">
            <wp:extent cx="6583680" cy="3446145"/>
            <wp:effectExtent l="0" t="0" r="0" b="1333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pic:cNvPicPr>
                  </pic:nvPicPr>
                  <pic:blipFill>
                    <a:blip r:embed="rId8"/>
                    <a:stretch>
                      <a:fillRect/>
                    </a:stretch>
                  </pic:blipFill>
                  <pic:spPr>
                    <a:xfrm>
                      <a:off x="0" y="0"/>
                      <a:ext cx="6583680" cy="3446145"/>
                    </a:xfrm>
                    <a:prstGeom prst="rect">
                      <a:avLst/>
                    </a:prstGeom>
                    <a:noFill/>
                    <a:ln>
                      <a:noFill/>
                    </a:ln>
                  </pic:spPr>
                </pic:pic>
              </a:graphicData>
            </a:graphic>
          </wp:inline>
        </w:drawing>
      </w:r>
    </w:p>
    <w:p>
      <w:pPr>
        <w:spacing w:before="262"/>
        <w:ind w:left="400"/>
        <w:rPr>
          <w:b/>
          <w:sz w:val="24"/>
        </w:rPr>
      </w:pPr>
      <w:r>
        <w:rPr>
          <w:b/>
          <w:color w:val="0D0D0D"/>
          <w:spacing w:val="-2"/>
          <w:sz w:val="24"/>
        </w:rPr>
        <w:t>Conclusion:</w:t>
      </w:r>
    </w:p>
    <w:p>
      <w:pPr>
        <w:pStyle w:val="8"/>
        <w:numPr>
          <w:ilvl w:val="0"/>
          <w:numId w:val="7"/>
        </w:numPr>
        <w:tabs>
          <w:tab w:val="left" w:pos="1120"/>
        </w:tabs>
        <w:spacing w:before="261"/>
        <w:jc w:val="both"/>
        <w:rPr>
          <w:sz w:val="24"/>
        </w:rPr>
      </w:pPr>
      <w:r>
        <w:rPr>
          <w:sz w:val="24"/>
        </w:rPr>
        <w:t xml:space="preserve">write definition of relational schema and </w:t>
      </w:r>
      <w:r>
        <w:rPr>
          <w:spacing w:val="-2"/>
          <w:sz w:val="24"/>
        </w:rPr>
        <w:t>notations</w:t>
      </w:r>
    </w:p>
    <w:p>
      <w:pPr>
        <w:pStyle w:val="8"/>
        <w:tabs>
          <w:tab w:val="left" w:pos="1120"/>
        </w:tabs>
        <w:spacing w:before="261"/>
        <w:ind w:left="760" w:firstLine="0"/>
        <w:jc w:val="both"/>
        <w:rPr>
          <w:spacing w:val="-2"/>
          <w:sz w:val="24"/>
        </w:rPr>
      </w:pPr>
      <w:r>
        <w:rPr>
          <w:spacing w:val="-2"/>
          <w:sz w:val="24"/>
        </w:rPr>
        <w:t>Ans  Schema Definition:</w:t>
      </w:r>
    </w:p>
    <w:p>
      <w:pPr>
        <w:pStyle w:val="8"/>
        <w:tabs>
          <w:tab w:val="left" w:pos="1120"/>
        </w:tabs>
        <w:spacing w:before="261"/>
        <w:ind w:left="760" w:firstLine="0"/>
        <w:jc w:val="both"/>
        <w:rPr>
          <w:spacing w:val="-2"/>
          <w:sz w:val="24"/>
        </w:rPr>
      </w:pPr>
      <w:r>
        <w:rPr>
          <w:spacing w:val="-2"/>
          <w:sz w:val="24"/>
        </w:rPr>
        <w:t>A relational schema is a blueprint or structure that represents the logical arrangement of data elements (tables) and the relationships between them in a relational database. It outlines the tables, their attributes, and the constraints that govern their relationships. The schema provides a formal description of how the database is organized, facilitating data management, querying, and manipulation.</w:t>
      </w:r>
    </w:p>
    <w:p>
      <w:pPr>
        <w:pStyle w:val="8"/>
        <w:tabs>
          <w:tab w:val="left" w:pos="1120"/>
        </w:tabs>
        <w:spacing w:before="261"/>
        <w:ind w:left="760" w:firstLine="0"/>
        <w:jc w:val="both"/>
        <w:rPr>
          <w:spacing w:val="-2"/>
          <w:sz w:val="24"/>
        </w:rPr>
      </w:pPr>
      <w:r>
        <w:rPr>
          <w:spacing w:val="-2"/>
          <w:sz w:val="24"/>
        </w:rPr>
        <w:t>Relational Schema Notations:</w:t>
      </w:r>
    </w:p>
    <w:p>
      <w:pPr>
        <w:pStyle w:val="8"/>
        <w:tabs>
          <w:tab w:val="left" w:pos="1120"/>
        </w:tabs>
        <w:spacing w:before="261"/>
        <w:ind w:left="760" w:firstLine="0"/>
        <w:jc w:val="both"/>
        <w:rPr>
          <w:spacing w:val="-2"/>
          <w:sz w:val="24"/>
        </w:rPr>
      </w:pPr>
      <w:r>
        <w:rPr>
          <w:spacing w:val="-2"/>
          <w:sz w:val="24"/>
        </w:rPr>
        <w:t>1. Tables: Represented by rectangles, each table corresponds to an entity or relation in the database.</w:t>
      </w:r>
    </w:p>
    <w:p>
      <w:pPr>
        <w:pStyle w:val="8"/>
        <w:tabs>
          <w:tab w:val="left" w:pos="1120"/>
        </w:tabs>
        <w:spacing w:before="261"/>
        <w:ind w:left="760" w:firstLine="0"/>
        <w:jc w:val="both"/>
        <w:rPr>
          <w:spacing w:val="-2"/>
          <w:sz w:val="24"/>
        </w:rPr>
      </w:pPr>
      <w:r>
        <w:rPr>
          <w:spacing w:val="-2"/>
          <w:sz w:val="24"/>
        </w:rPr>
        <w:t>2. Attributes: Shown inside the table rectangles, attributes describe the properties or characteristics of the entities. Each attribute has a name and a data type.</w:t>
      </w:r>
    </w:p>
    <w:p>
      <w:pPr>
        <w:pStyle w:val="8"/>
        <w:tabs>
          <w:tab w:val="left" w:pos="1120"/>
        </w:tabs>
        <w:spacing w:before="261"/>
        <w:ind w:left="760" w:firstLine="0"/>
        <w:jc w:val="both"/>
        <w:rPr>
          <w:spacing w:val="-2"/>
          <w:sz w:val="24"/>
        </w:rPr>
      </w:pPr>
      <w:r>
        <w:rPr>
          <w:spacing w:val="-2"/>
          <w:sz w:val="24"/>
        </w:rPr>
        <w:t>3. Primary Key: Identified by underlining or highlighting, the primary key uniquely identifies each record within a table. It ensures data integrity and serves as a unique identifier.</w:t>
      </w:r>
    </w:p>
    <w:p>
      <w:pPr>
        <w:pStyle w:val="8"/>
        <w:tabs>
          <w:tab w:val="left" w:pos="1120"/>
        </w:tabs>
        <w:spacing w:before="261"/>
        <w:ind w:left="760" w:firstLine="0"/>
        <w:jc w:val="both"/>
        <w:rPr>
          <w:spacing w:val="-2"/>
          <w:sz w:val="24"/>
        </w:rPr>
      </w:pPr>
      <w:r>
        <w:rPr>
          <w:spacing w:val="-2"/>
          <w:sz w:val="24"/>
        </w:rPr>
        <w:t>4. Foreign Key: Denoted by an attribute in one table that references the primary key of another table. It establishes relationships between tables, enforcing referential integrity.</w:t>
      </w:r>
    </w:p>
    <w:p>
      <w:pPr>
        <w:pStyle w:val="8"/>
        <w:tabs>
          <w:tab w:val="left" w:pos="1120"/>
        </w:tabs>
        <w:spacing w:before="261"/>
        <w:ind w:left="760" w:firstLine="0"/>
        <w:jc w:val="both"/>
        <w:rPr>
          <w:spacing w:val="-2"/>
          <w:sz w:val="24"/>
        </w:rPr>
      </w:pPr>
      <w:r>
        <w:rPr>
          <w:spacing w:val="-2"/>
          <w:sz w:val="24"/>
        </w:rPr>
        <w:t>5. Relationships: Illustrated by lines connecting tables, relationships indicate how tables are related to each other. These lines typically represent one-to-one, one-to-many, or many-to-many relationships.</w:t>
      </w:r>
    </w:p>
    <w:p>
      <w:pPr>
        <w:pStyle w:val="8"/>
        <w:tabs>
          <w:tab w:val="left" w:pos="1120"/>
        </w:tabs>
        <w:spacing w:before="261"/>
        <w:ind w:left="760" w:firstLine="0"/>
        <w:jc w:val="both"/>
        <w:rPr>
          <w:spacing w:val="-2"/>
          <w:sz w:val="24"/>
        </w:rPr>
      </w:pPr>
    </w:p>
    <w:p>
      <w:pPr>
        <w:pStyle w:val="8"/>
        <w:tabs>
          <w:tab w:val="left" w:pos="1120"/>
        </w:tabs>
        <w:spacing w:before="261"/>
        <w:ind w:left="760" w:firstLine="0"/>
        <w:jc w:val="both"/>
        <w:rPr>
          <w:spacing w:val="-2"/>
          <w:sz w:val="24"/>
        </w:rPr>
      </w:pPr>
    </w:p>
    <w:p>
      <w:pPr>
        <w:pStyle w:val="8"/>
        <w:numPr>
          <w:ilvl w:val="0"/>
          <w:numId w:val="7"/>
        </w:numPr>
        <w:tabs>
          <w:tab w:val="left" w:pos="1120"/>
        </w:tabs>
        <w:jc w:val="both"/>
        <w:rPr>
          <w:sz w:val="24"/>
        </w:rPr>
      </w:pPr>
      <w:r>
        <w:rPr>
          <w:sz w:val="24"/>
        </w:rPr>
        <w:t xml:space="preserve">write various schema-based </w:t>
      </w:r>
      <w:r>
        <w:rPr>
          <w:spacing w:val="-2"/>
          <w:sz w:val="24"/>
        </w:rPr>
        <w:t>constraints</w:t>
      </w:r>
    </w:p>
    <w:p>
      <w:pPr>
        <w:jc w:val="both"/>
        <w:rPr>
          <w:sz w:val="24"/>
        </w:rPr>
      </w:pPr>
    </w:p>
    <w:p>
      <w:pPr>
        <w:jc w:val="both"/>
        <w:rPr>
          <w:sz w:val="24"/>
        </w:rPr>
      </w:pPr>
      <w:r>
        <w:rPr>
          <w:sz w:val="24"/>
        </w:rPr>
        <w:tab/>
      </w:r>
      <w:r>
        <w:rPr>
          <w:sz w:val="24"/>
        </w:rPr>
        <w:t xml:space="preserve">Ans </w:t>
      </w:r>
    </w:p>
    <w:p>
      <w:pPr>
        <w:ind w:left="720"/>
        <w:jc w:val="both"/>
        <w:rPr>
          <w:sz w:val="24"/>
        </w:rPr>
      </w:pPr>
      <w:r>
        <w:rPr>
          <w:sz w:val="24"/>
        </w:rPr>
        <w:t>1. Primary Key Constraint: Enforces unique identification for rows in a table.</w:t>
      </w:r>
    </w:p>
    <w:p>
      <w:pPr>
        <w:ind w:left="720"/>
        <w:jc w:val="both"/>
        <w:rPr>
          <w:sz w:val="24"/>
        </w:rPr>
      </w:pPr>
      <w:r>
        <w:rPr>
          <w:sz w:val="24"/>
        </w:rPr>
        <w:t>2. Foreign Key Constraint: Maintains relationships between tables to ensure referential integrity.</w:t>
      </w:r>
    </w:p>
    <w:p>
      <w:pPr>
        <w:ind w:left="720"/>
        <w:jc w:val="both"/>
        <w:rPr>
          <w:sz w:val="24"/>
        </w:rPr>
      </w:pPr>
      <w:r>
        <w:rPr>
          <w:sz w:val="24"/>
        </w:rPr>
        <w:t>3. Unique Constraint: Ensures uniqueness of values in specified columns.</w:t>
      </w:r>
    </w:p>
    <w:p>
      <w:pPr>
        <w:ind w:left="720"/>
        <w:jc w:val="both"/>
        <w:rPr>
          <w:sz w:val="24"/>
        </w:rPr>
      </w:pPr>
      <w:r>
        <w:rPr>
          <w:sz w:val="24"/>
        </w:rPr>
        <w:t>4. Check Constraint: Imposes conditions on allowable values in a column.</w:t>
      </w:r>
    </w:p>
    <w:p>
      <w:pPr>
        <w:ind w:left="720"/>
        <w:jc w:val="both"/>
        <w:rPr>
          <w:sz w:val="24"/>
        </w:rPr>
      </w:pPr>
      <w:r>
        <w:rPr>
          <w:sz w:val="24"/>
        </w:rPr>
        <w:t>5. Not Null Constraint: Requires a column to have a value, prohibiting null entries.</w:t>
      </w:r>
    </w:p>
    <w:p>
      <w:pPr>
        <w:ind w:left="720"/>
        <w:jc w:val="both"/>
        <w:rPr>
          <w:sz w:val="24"/>
        </w:rPr>
      </w:pPr>
      <w:r>
        <w:rPr>
          <w:sz w:val="24"/>
        </w:rPr>
        <w:t>6. Default Constraint: Provides a default value when none is specified.</w:t>
      </w:r>
    </w:p>
    <w:p>
      <w:pPr>
        <w:ind w:left="720"/>
        <w:jc w:val="both"/>
        <w:rPr>
          <w:sz w:val="24"/>
        </w:rPr>
        <w:sectPr>
          <w:pgSz w:w="11920" w:h="16840"/>
          <w:pgMar w:top="2240" w:right="500" w:bottom="280" w:left="1040" w:header="1012" w:footer="0" w:gutter="0"/>
          <w:cols w:space="720" w:num="1"/>
        </w:sectPr>
      </w:pPr>
      <w:r>
        <w:rPr>
          <w:sz w:val="24"/>
        </w:rPr>
        <w:t>7. Referential Integrity Constraint: Ensures validity of relationships between tables.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9920" w:type="dxa"/>
          </w:tcPr>
          <w:p>
            <w:pPr>
              <w:pStyle w:val="9"/>
              <w:spacing w:before="14" w:line="345" w:lineRule="exact"/>
              <w:ind w:left="25"/>
              <w:jc w:val="center"/>
              <w:rPr>
                <w:b/>
                <w:sz w:val="32"/>
              </w:rPr>
            </w:pPr>
            <w:r>
              <w:rPr>
                <w:b/>
                <w:sz w:val="32"/>
              </w:rPr>
              <w:t>Experiment</w:t>
            </w:r>
            <w:r>
              <w:rPr>
                <w:b/>
                <w:spacing w:val="-10"/>
                <w:sz w:val="32"/>
              </w:rPr>
              <w:t xml:space="preserve"> </w:t>
            </w:r>
            <w:r>
              <w:rPr>
                <w:b/>
                <w:spacing w:val="-4"/>
                <w:sz w:val="32"/>
              </w:rPr>
              <w:t>No.3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20" w:hRule="atLeast"/>
        </w:trPr>
        <w:tc>
          <w:tcPr>
            <w:tcW w:w="9920" w:type="dxa"/>
          </w:tcPr>
          <w:p>
            <w:pPr>
              <w:pStyle w:val="9"/>
              <w:tabs>
                <w:tab w:val="left" w:pos="1159"/>
                <w:tab w:val="left" w:pos="1516"/>
                <w:tab w:val="left" w:pos="2832"/>
                <w:tab w:val="left" w:pos="3741"/>
                <w:tab w:val="left" w:pos="4560"/>
                <w:tab w:val="left" w:pos="6090"/>
                <w:tab w:val="left" w:pos="8436"/>
              </w:tabs>
              <w:spacing w:line="368" w:lineRule="exact"/>
              <w:ind w:left="110" w:right="88"/>
              <w:rPr>
                <w:sz w:val="32"/>
              </w:rPr>
            </w:pPr>
            <w:r>
              <w:rPr>
                <w:spacing w:val="-2"/>
                <w:sz w:val="32"/>
              </w:rPr>
              <w:t>Create</w:t>
            </w:r>
            <w:r>
              <w:rPr>
                <w:sz w:val="32"/>
              </w:rPr>
              <w:tab/>
            </w:r>
            <w:r>
              <w:rPr>
                <w:spacing w:val="-10"/>
                <w:sz w:val="32"/>
              </w:rPr>
              <w:t>a</w:t>
            </w:r>
            <w:r>
              <w:rPr>
                <w:sz w:val="32"/>
              </w:rPr>
              <w:tab/>
            </w:r>
            <w:r>
              <w:rPr>
                <w:spacing w:val="-2"/>
                <w:sz w:val="32"/>
              </w:rPr>
              <w:t>database</w:t>
            </w:r>
            <w:r>
              <w:rPr>
                <w:sz w:val="32"/>
              </w:rPr>
              <w:tab/>
            </w:r>
            <w:r>
              <w:rPr>
                <w:spacing w:val="-2"/>
                <w:sz w:val="32"/>
              </w:rPr>
              <w:t>using</w:t>
            </w:r>
            <w:r>
              <w:rPr>
                <w:sz w:val="32"/>
              </w:rPr>
              <w:tab/>
            </w:r>
            <w:r>
              <w:rPr>
                <w:spacing w:val="-4"/>
                <w:sz w:val="32"/>
              </w:rPr>
              <w:t>Data</w:t>
            </w:r>
            <w:r>
              <w:rPr>
                <w:sz w:val="32"/>
              </w:rPr>
              <w:tab/>
            </w:r>
            <w:r>
              <w:rPr>
                <w:spacing w:val="-2"/>
                <w:sz w:val="32"/>
              </w:rPr>
              <w:t>Definition</w:t>
            </w:r>
            <w:r>
              <w:rPr>
                <w:sz w:val="32"/>
              </w:rPr>
              <w:tab/>
            </w:r>
            <w:r>
              <w:rPr>
                <w:spacing w:val="-2"/>
                <w:sz w:val="32"/>
              </w:rPr>
              <w:t>Language(DDL)</w:t>
            </w:r>
            <w:r>
              <w:rPr>
                <w:sz w:val="32"/>
              </w:rPr>
              <w:tab/>
            </w:r>
            <w:r>
              <w:rPr>
                <w:sz w:val="32"/>
              </w:rPr>
              <w:t>and</w:t>
            </w:r>
            <w:r>
              <w:rPr>
                <w:spacing w:val="80"/>
                <w:sz w:val="32"/>
              </w:rPr>
              <w:t xml:space="preserve"> </w:t>
            </w:r>
            <w:r>
              <w:rPr>
                <w:sz w:val="32"/>
              </w:rPr>
              <w:t>apply integrity constraints for the specified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43" w:hRule="atLeast"/>
        </w:trPr>
        <w:tc>
          <w:tcPr>
            <w:tcW w:w="9920" w:type="dxa"/>
          </w:tcPr>
          <w:p>
            <w:pPr>
              <w:pStyle w:val="9"/>
              <w:spacing w:line="324"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20" w:type="dxa"/>
          </w:tcPr>
          <w:p>
            <w:pPr>
              <w:pStyle w:val="9"/>
              <w:spacing w:before="11" w:line="329"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29" w:lineRule="exact"/>
        <w:rPr>
          <w:sz w:val="32"/>
        </w:rPr>
        <w:sectPr>
          <w:pgSz w:w="11920" w:h="16840"/>
          <w:pgMar w:top="2240" w:right="500" w:bottom="280" w:left="1040" w:header="1012" w:footer="0" w:gutter="0"/>
          <w:cols w:space="720" w:num="1"/>
        </w:sectPr>
      </w:pPr>
    </w:p>
    <w:p>
      <w:pPr>
        <w:pStyle w:val="5"/>
        <w:spacing w:before="83" w:line="259" w:lineRule="auto"/>
        <w:ind w:left="400" w:right="962"/>
      </w:pPr>
      <w:r>
        <w:rPr>
          <w:b/>
        </w:rPr>
        <w:t>Aim:-</w:t>
      </w:r>
      <w:r>
        <w:rPr>
          <w:b/>
          <w:spacing w:val="80"/>
        </w:rPr>
        <w:t xml:space="preserve"> </w:t>
      </w:r>
      <w:r>
        <w:t>Write a query to create tables</w:t>
      </w:r>
      <w:r>
        <w:rPr>
          <w:spacing w:val="-3"/>
        </w:rPr>
        <w:t xml:space="preserve"> </w:t>
      </w:r>
      <w:r>
        <w:t>for</w:t>
      </w:r>
      <w:r>
        <w:rPr>
          <w:spacing w:val="-3"/>
        </w:rPr>
        <w:t xml:space="preserve"> </w:t>
      </w:r>
      <w:r>
        <w:t>each</w:t>
      </w:r>
      <w:r>
        <w:rPr>
          <w:spacing w:val="-3"/>
        </w:rPr>
        <w:t xml:space="preserve"> </w:t>
      </w:r>
      <w:r>
        <w:t>relation</w:t>
      </w:r>
      <w:r>
        <w:rPr>
          <w:spacing w:val="-3"/>
        </w:rPr>
        <w:t xml:space="preserve"> </w:t>
      </w:r>
      <w:r>
        <w:t>in</w:t>
      </w:r>
      <w:r>
        <w:rPr>
          <w:spacing w:val="-3"/>
        </w:rPr>
        <w:t xml:space="preserve"> </w:t>
      </w:r>
      <w:r>
        <w:t>the</w:t>
      </w:r>
      <w:r>
        <w:rPr>
          <w:spacing w:val="-3"/>
        </w:rPr>
        <w:t xml:space="preserve"> </w:t>
      </w:r>
      <w:r>
        <w:t>relational</w:t>
      </w:r>
      <w:r>
        <w:rPr>
          <w:spacing w:val="-3"/>
        </w:rPr>
        <w:t xml:space="preserve"> </w:t>
      </w:r>
      <w:r>
        <w:t>schema</w:t>
      </w:r>
      <w:r>
        <w:rPr>
          <w:spacing w:val="-3"/>
        </w:rPr>
        <w:t xml:space="preserve"> </w:t>
      </w:r>
      <w:r>
        <w:t>of</w:t>
      </w:r>
      <w:r>
        <w:rPr>
          <w:spacing w:val="-3"/>
        </w:rPr>
        <w:t xml:space="preserve"> </w:t>
      </w:r>
      <w:r>
        <w:t>experiment no.2. Apply drop and alter commands on those tables.</w:t>
      </w:r>
    </w:p>
    <w:p>
      <w:pPr>
        <w:pStyle w:val="5"/>
        <w:spacing w:before="160" w:line="259" w:lineRule="auto"/>
        <w:ind w:left="400" w:right="962"/>
      </w:pPr>
      <w:r>
        <w:rPr>
          <w:b/>
        </w:rPr>
        <w:t>Objective:-</w:t>
      </w:r>
      <w:r>
        <w:rPr>
          <w:b/>
          <w:spacing w:val="40"/>
        </w:rPr>
        <w:t xml:space="preserve"> </w:t>
      </w:r>
      <w:r>
        <w:t>To</w:t>
      </w:r>
      <w:r>
        <w:rPr>
          <w:spacing w:val="40"/>
        </w:rPr>
        <w:t xml:space="preserve"> </w:t>
      </w:r>
      <w:r>
        <w:t>learn</w:t>
      </w:r>
      <w:r>
        <w:rPr>
          <w:spacing w:val="40"/>
        </w:rPr>
        <w:t xml:space="preserve"> </w:t>
      </w:r>
      <w:r>
        <w:t>commands</w:t>
      </w:r>
      <w:r>
        <w:rPr>
          <w:spacing w:val="40"/>
        </w:rPr>
        <w:t xml:space="preserve"> </w:t>
      </w:r>
      <w:r>
        <w:t>of</w:t>
      </w:r>
      <w:r>
        <w:rPr>
          <w:spacing w:val="40"/>
        </w:rPr>
        <w:t xml:space="preserve"> </w:t>
      </w:r>
      <w:r>
        <w:t>Data</w:t>
      </w:r>
      <w:r>
        <w:rPr>
          <w:spacing w:val="40"/>
        </w:rPr>
        <w:t xml:space="preserve"> </w:t>
      </w:r>
      <w:r>
        <w:t>Definition</w:t>
      </w:r>
      <w:r>
        <w:rPr>
          <w:spacing w:val="40"/>
        </w:rPr>
        <w:t xml:space="preserve"> </w:t>
      </w:r>
      <w:r>
        <w:t>Language(DDL)</w:t>
      </w:r>
      <w:r>
        <w:rPr>
          <w:spacing w:val="40"/>
        </w:rPr>
        <w:t xml:space="preserve"> </w:t>
      </w:r>
      <w:r>
        <w:t>to</w:t>
      </w:r>
      <w:r>
        <w:rPr>
          <w:spacing w:val="40"/>
        </w:rPr>
        <w:t xml:space="preserve"> </w:t>
      </w:r>
      <w:r>
        <w:t>create</w:t>
      </w:r>
      <w:r>
        <w:rPr>
          <w:spacing w:val="40"/>
        </w:rPr>
        <w:t xml:space="preserve"> </w:t>
      </w:r>
      <w:r>
        <w:t>and</w:t>
      </w:r>
      <w:r>
        <w:rPr>
          <w:spacing w:val="40"/>
        </w:rPr>
        <w:t xml:space="preserve"> </w:t>
      </w:r>
      <w:r>
        <w:t>define databases, and also learn to apply integrity constraints for the specified system.</w:t>
      </w:r>
    </w:p>
    <w:p>
      <w:pPr>
        <w:pStyle w:val="2"/>
        <w:spacing w:before="159"/>
        <w:rPr>
          <w:rFonts w:ascii="Cambria"/>
        </w:rPr>
      </w:pPr>
      <w:r>
        <w:rPr>
          <w:rFonts w:ascii="Cambria"/>
          <w:spacing w:val="-2"/>
        </w:rPr>
        <w:t>Theory:</w:t>
      </w:r>
    </w:p>
    <w:p>
      <w:pPr>
        <w:pStyle w:val="5"/>
        <w:spacing w:before="182"/>
        <w:ind w:left="400"/>
      </w:pPr>
      <w:r>
        <w:t xml:space="preserve">DDL Commands &amp; </w:t>
      </w:r>
      <w:r>
        <w:rPr>
          <w:spacing w:val="-2"/>
        </w:rPr>
        <w:t>Syntax:-</w:t>
      </w:r>
    </w:p>
    <w:p>
      <w:pPr>
        <w:pStyle w:val="5"/>
        <w:spacing w:before="182" w:line="398" w:lineRule="auto"/>
        <w:ind w:left="400" w:right="962"/>
      </w:pPr>
      <w:r>
        <w:t>Data Definition Language (DDL) is a subset of SQL and a part of DBMS(Database Management System). DDL consist of Commands to commands like CREATE, ALTER, TRUNCATE</w:t>
      </w:r>
      <w:r>
        <w:rPr>
          <w:spacing w:val="-7"/>
        </w:rPr>
        <w:t xml:space="preserve"> </w:t>
      </w:r>
      <w:r>
        <w:t>and</w:t>
      </w:r>
      <w:r>
        <w:rPr>
          <w:spacing w:val="-7"/>
        </w:rPr>
        <w:t xml:space="preserve"> </w:t>
      </w:r>
      <w:r>
        <w:t>DROP.</w:t>
      </w:r>
      <w:r>
        <w:rPr>
          <w:spacing w:val="-7"/>
        </w:rPr>
        <w:t xml:space="preserve"> </w:t>
      </w:r>
      <w:r>
        <w:t>These</w:t>
      </w:r>
      <w:r>
        <w:rPr>
          <w:spacing w:val="-7"/>
        </w:rPr>
        <w:t xml:space="preserve"> </w:t>
      </w:r>
      <w:r>
        <w:t>commands</w:t>
      </w:r>
      <w:r>
        <w:rPr>
          <w:spacing w:val="-7"/>
        </w:rPr>
        <w:t xml:space="preserve"> </w:t>
      </w:r>
      <w:r>
        <w:t>are</w:t>
      </w:r>
      <w:r>
        <w:rPr>
          <w:spacing w:val="-7"/>
        </w:rPr>
        <w:t xml:space="preserve"> </w:t>
      </w:r>
      <w:r>
        <w:t>used</w:t>
      </w:r>
      <w:r>
        <w:rPr>
          <w:spacing w:val="-7"/>
        </w:rPr>
        <w:t xml:space="preserve"> </w:t>
      </w:r>
      <w:r>
        <w:t>to</w:t>
      </w:r>
      <w:r>
        <w:rPr>
          <w:spacing w:val="-7"/>
        </w:rPr>
        <w:t xml:space="preserve"> </w:t>
      </w:r>
      <w:r>
        <w:t>create</w:t>
      </w:r>
      <w:r>
        <w:rPr>
          <w:spacing w:val="-7"/>
        </w:rPr>
        <w:t xml:space="preserve"> </w:t>
      </w:r>
      <w:r>
        <w:t>or</w:t>
      </w:r>
      <w:r>
        <w:rPr>
          <w:spacing w:val="-7"/>
        </w:rPr>
        <w:t xml:space="preserve"> </w:t>
      </w:r>
      <w:r>
        <w:t>modify</w:t>
      </w:r>
      <w:r>
        <w:rPr>
          <w:spacing w:val="-7"/>
        </w:rPr>
        <w:t xml:space="preserve"> </w:t>
      </w:r>
      <w:r>
        <w:t>the</w:t>
      </w:r>
      <w:r>
        <w:rPr>
          <w:spacing w:val="-7"/>
        </w:rPr>
        <w:t xml:space="preserve"> </w:t>
      </w:r>
      <w:r>
        <w:t>tables</w:t>
      </w:r>
      <w:r>
        <w:rPr>
          <w:spacing w:val="-7"/>
        </w:rPr>
        <w:t xml:space="preserve"> </w:t>
      </w:r>
      <w:r>
        <w:t>in</w:t>
      </w:r>
      <w:r>
        <w:rPr>
          <w:spacing w:val="-7"/>
        </w:rPr>
        <w:t xml:space="preserve"> </w:t>
      </w:r>
      <w:r>
        <w:t>SQL. DDL Commands:</w:t>
      </w:r>
    </w:p>
    <w:p>
      <w:pPr>
        <w:pStyle w:val="8"/>
        <w:numPr>
          <w:ilvl w:val="0"/>
          <w:numId w:val="8"/>
        </w:numPr>
        <w:tabs>
          <w:tab w:val="left" w:pos="640"/>
        </w:tabs>
        <w:spacing w:line="275" w:lineRule="exact"/>
        <w:rPr>
          <w:sz w:val="24"/>
        </w:rPr>
      </w:pPr>
      <w:r>
        <w:rPr>
          <w:spacing w:val="-2"/>
          <w:sz w:val="24"/>
        </w:rPr>
        <w:t>Create</w:t>
      </w:r>
    </w:p>
    <w:p>
      <w:pPr>
        <w:pStyle w:val="8"/>
        <w:numPr>
          <w:ilvl w:val="0"/>
          <w:numId w:val="8"/>
        </w:numPr>
        <w:tabs>
          <w:tab w:val="left" w:pos="640"/>
        </w:tabs>
        <w:spacing w:before="182"/>
        <w:rPr>
          <w:sz w:val="24"/>
        </w:rPr>
      </w:pPr>
      <w:r>
        <w:rPr>
          <w:spacing w:val="-2"/>
          <w:sz w:val="24"/>
        </w:rPr>
        <w:t>Alter</w:t>
      </w:r>
    </w:p>
    <w:p>
      <w:pPr>
        <w:pStyle w:val="8"/>
        <w:numPr>
          <w:ilvl w:val="0"/>
          <w:numId w:val="8"/>
        </w:numPr>
        <w:tabs>
          <w:tab w:val="left" w:pos="640"/>
        </w:tabs>
        <w:spacing w:before="182"/>
        <w:rPr>
          <w:sz w:val="24"/>
        </w:rPr>
      </w:pPr>
      <w:r>
        <w:rPr>
          <w:spacing w:val="-2"/>
          <w:sz w:val="24"/>
        </w:rPr>
        <w:t>truncate</w:t>
      </w:r>
    </w:p>
    <w:p>
      <w:pPr>
        <w:pStyle w:val="8"/>
        <w:numPr>
          <w:ilvl w:val="0"/>
          <w:numId w:val="8"/>
        </w:numPr>
        <w:tabs>
          <w:tab w:val="left" w:pos="640"/>
        </w:tabs>
        <w:spacing w:before="182"/>
        <w:rPr>
          <w:sz w:val="24"/>
        </w:rPr>
      </w:pPr>
      <w:r>
        <w:rPr>
          <w:spacing w:val="-4"/>
          <w:sz w:val="24"/>
        </w:rPr>
        <w:t>drop</w:t>
      </w:r>
    </w:p>
    <w:p>
      <w:pPr>
        <w:pStyle w:val="8"/>
        <w:numPr>
          <w:ilvl w:val="0"/>
          <w:numId w:val="8"/>
        </w:numPr>
        <w:tabs>
          <w:tab w:val="left" w:pos="640"/>
        </w:tabs>
        <w:spacing w:before="182"/>
        <w:rPr>
          <w:sz w:val="24"/>
        </w:rPr>
      </w:pPr>
      <w:r>
        <w:rPr>
          <w:spacing w:val="-2"/>
          <w:sz w:val="24"/>
        </w:rPr>
        <w:t>Rename</w:t>
      </w:r>
    </w:p>
    <w:p>
      <w:pPr>
        <w:pStyle w:val="5"/>
      </w:pPr>
    </w:p>
    <w:p>
      <w:pPr>
        <w:pStyle w:val="5"/>
        <w:spacing w:before="87"/>
      </w:pPr>
    </w:p>
    <w:p>
      <w:pPr>
        <w:pStyle w:val="5"/>
        <w:ind w:left="400"/>
      </w:pPr>
      <w:r>
        <w:rPr>
          <w:spacing w:val="-2"/>
        </w:rPr>
        <w:t>CREATE:</w:t>
      </w:r>
    </w:p>
    <w:p>
      <w:pPr>
        <w:pStyle w:val="5"/>
        <w:spacing w:before="182" w:line="398" w:lineRule="auto"/>
        <w:ind w:left="400" w:right="1236"/>
      </w:pPr>
      <w:r>
        <w:t>This</w:t>
      </w:r>
      <w:r>
        <w:rPr>
          <w:spacing w:val="-3"/>
        </w:rPr>
        <w:t xml:space="preserve"> </w:t>
      </w:r>
      <w:r>
        <w:t>command</w:t>
      </w:r>
      <w:r>
        <w:rPr>
          <w:spacing w:val="-3"/>
        </w:rPr>
        <w:t xml:space="preserve"> </w:t>
      </w:r>
      <w:r>
        <w:t>is</w:t>
      </w:r>
      <w:r>
        <w:rPr>
          <w:spacing w:val="-3"/>
        </w:rPr>
        <w:t xml:space="preserve"> </w:t>
      </w:r>
      <w:r>
        <w:t>used</w:t>
      </w:r>
      <w:r>
        <w:rPr>
          <w:spacing w:val="-3"/>
        </w:rPr>
        <w:t xml:space="preserve"> </w:t>
      </w:r>
      <w:r>
        <w:t>to</w:t>
      </w:r>
      <w:r>
        <w:rPr>
          <w:spacing w:val="-3"/>
        </w:rPr>
        <w:t xml:space="preserve"> </w:t>
      </w:r>
      <w:r>
        <w:t>create</w:t>
      </w:r>
      <w:r>
        <w:rPr>
          <w:spacing w:val="-3"/>
        </w:rPr>
        <w:t xml:space="preserve"> </w:t>
      </w:r>
      <w:r>
        <w:t>a</w:t>
      </w:r>
      <w:r>
        <w:rPr>
          <w:spacing w:val="-3"/>
        </w:rPr>
        <w:t xml:space="preserve"> </w:t>
      </w:r>
      <w:r>
        <w:t>new</w:t>
      </w:r>
      <w:r>
        <w:rPr>
          <w:spacing w:val="-3"/>
        </w:rPr>
        <w:t xml:space="preserve"> </w:t>
      </w:r>
      <w:r>
        <w:t>table</w:t>
      </w:r>
      <w:r>
        <w:rPr>
          <w:spacing w:val="-3"/>
        </w:rPr>
        <w:t xml:space="preserve"> </w:t>
      </w:r>
      <w:r>
        <w:t>in</w:t>
      </w:r>
      <w:r>
        <w:rPr>
          <w:spacing w:val="-3"/>
        </w:rPr>
        <w:t xml:space="preserve"> </w:t>
      </w:r>
      <w:r>
        <w:t>SQL.</w:t>
      </w:r>
      <w:r>
        <w:rPr>
          <w:spacing w:val="-3"/>
        </w:rPr>
        <w:t xml:space="preserve"> </w:t>
      </w:r>
      <w:r>
        <w:t>The</w:t>
      </w:r>
      <w:r>
        <w:rPr>
          <w:spacing w:val="-3"/>
        </w:rPr>
        <w:t xml:space="preserve"> </w:t>
      </w:r>
      <w:r>
        <w:t>user</w:t>
      </w:r>
      <w:r>
        <w:rPr>
          <w:spacing w:val="-3"/>
        </w:rPr>
        <w:t xml:space="preserve"> </w:t>
      </w:r>
      <w:r>
        <w:t>must</w:t>
      </w:r>
      <w:r>
        <w:rPr>
          <w:spacing w:val="-3"/>
        </w:rPr>
        <w:t xml:space="preserve"> </w:t>
      </w:r>
      <w:r>
        <w:t>give</w:t>
      </w:r>
      <w:r>
        <w:rPr>
          <w:spacing w:val="-3"/>
        </w:rPr>
        <w:t xml:space="preserve"> </w:t>
      </w:r>
      <w:r>
        <w:t>information</w:t>
      </w:r>
      <w:r>
        <w:rPr>
          <w:spacing w:val="-3"/>
        </w:rPr>
        <w:t xml:space="preserve"> </w:t>
      </w:r>
      <w:r>
        <w:t>like table name, column names, and their data types.</w:t>
      </w:r>
    </w:p>
    <w:p>
      <w:pPr>
        <w:pStyle w:val="5"/>
        <w:spacing w:line="398" w:lineRule="auto"/>
        <w:ind w:left="400" w:right="6244"/>
        <w:jc w:val="both"/>
      </w:pPr>
      <w:r>
        <w:rPr>
          <w:spacing w:val="-2"/>
        </w:rPr>
        <w:t>Syntax</w:t>
      </w:r>
      <w:r>
        <w:rPr>
          <w:spacing w:val="-10"/>
        </w:rPr>
        <w:t xml:space="preserve"> </w:t>
      </w:r>
      <w:r>
        <w:rPr>
          <w:spacing w:val="-2"/>
        </w:rPr>
        <w:t>–CREATE</w:t>
      </w:r>
      <w:r>
        <w:rPr>
          <w:spacing w:val="-10"/>
        </w:rPr>
        <w:t xml:space="preserve"> </w:t>
      </w:r>
      <w:r>
        <w:rPr>
          <w:spacing w:val="-2"/>
        </w:rPr>
        <w:t>TABLE</w:t>
      </w:r>
      <w:r>
        <w:rPr>
          <w:spacing w:val="-10"/>
        </w:rPr>
        <w:t xml:space="preserve"> </w:t>
      </w:r>
      <w:r>
        <w:rPr>
          <w:spacing w:val="-2"/>
        </w:rPr>
        <w:t xml:space="preserve">table_name </w:t>
      </w:r>
      <w:r>
        <w:rPr>
          <w:spacing w:val="-10"/>
        </w:rPr>
        <w:t>(</w:t>
      </w:r>
    </w:p>
    <w:p>
      <w:pPr>
        <w:pStyle w:val="5"/>
        <w:spacing w:line="398" w:lineRule="auto"/>
        <w:ind w:left="400" w:right="8085"/>
        <w:jc w:val="both"/>
      </w:pPr>
      <w:r>
        <w:t>column_1</w:t>
      </w:r>
      <w:r>
        <w:rPr>
          <w:spacing w:val="-15"/>
        </w:rPr>
        <w:t xml:space="preserve"> </w:t>
      </w:r>
      <w:r>
        <w:t>datatype, column_2</w:t>
      </w:r>
      <w:r>
        <w:rPr>
          <w:spacing w:val="-15"/>
        </w:rPr>
        <w:t xml:space="preserve"> </w:t>
      </w:r>
      <w:r>
        <w:t xml:space="preserve">datatype, column_3 </w:t>
      </w:r>
      <w:r>
        <w:rPr>
          <w:spacing w:val="-2"/>
        </w:rPr>
        <w:t>datatype,</w:t>
      </w:r>
    </w:p>
    <w:p>
      <w:pPr>
        <w:spacing w:line="275" w:lineRule="exact"/>
        <w:ind w:left="400"/>
        <w:rPr>
          <w:sz w:val="24"/>
        </w:rPr>
      </w:pPr>
      <w:r>
        <w:rPr>
          <w:spacing w:val="-4"/>
          <w:sz w:val="24"/>
        </w:rPr>
        <w:t>....</w:t>
      </w:r>
    </w:p>
    <w:p>
      <w:pPr>
        <w:spacing w:before="181"/>
        <w:ind w:left="400"/>
        <w:rPr>
          <w:sz w:val="24"/>
        </w:rPr>
      </w:pPr>
      <w:r>
        <w:rPr>
          <w:spacing w:val="-5"/>
          <w:sz w:val="24"/>
        </w:rPr>
        <w:t>);</w:t>
      </w:r>
    </w:p>
    <w:p>
      <w:pPr>
        <w:rPr>
          <w:sz w:val="24"/>
        </w:rPr>
        <w:sectPr>
          <w:pgSz w:w="11920" w:h="16840"/>
          <w:pgMar w:top="2240" w:right="500" w:bottom="280" w:left="1040" w:header="1012" w:footer="0" w:gutter="0"/>
          <w:cols w:space="720" w:num="1"/>
        </w:sectPr>
      </w:pPr>
    </w:p>
    <w:p>
      <w:pPr>
        <w:pStyle w:val="5"/>
        <w:spacing w:before="83"/>
        <w:ind w:left="400"/>
      </w:pPr>
      <w:r>
        <w:rPr>
          <w:spacing w:val="-2"/>
        </w:rPr>
        <w:t>ALTER</w:t>
      </w:r>
      <w:r>
        <w:rPr>
          <w:spacing w:val="-13"/>
        </w:rPr>
        <w:t xml:space="preserve"> </w:t>
      </w:r>
      <w:r>
        <w:rPr>
          <w:spacing w:val="-10"/>
        </w:rPr>
        <w:t>:</w:t>
      </w:r>
    </w:p>
    <w:p>
      <w:pPr>
        <w:pStyle w:val="5"/>
        <w:spacing w:before="182" w:line="259" w:lineRule="auto"/>
        <w:ind w:left="400" w:right="962"/>
      </w:pPr>
      <w:r>
        <w:t>This command is used to add, delete or change columns</w:t>
      </w:r>
      <w:r>
        <w:rPr>
          <w:spacing w:val="-3"/>
        </w:rPr>
        <w:t xml:space="preserve"> </w:t>
      </w:r>
      <w:r>
        <w:t>in</w:t>
      </w:r>
      <w:r>
        <w:rPr>
          <w:spacing w:val="-3"/>
        </w:rPr>
        <w:t xml:space="preserve"> </w:t>
      </w:r>
      <w:r>
        <w:t>the</w:t>
      </w:r>
      <w:r>
        <w:rPr>
          <w:spacing w:val="-3"/>
        </w:rPr>
        <w:t xml:space="preserve"> </w:t>
      </w:r>
      <w:r>
        <w:t>existing</w:t>
      </w:r>
      <w:r>
        <w:rPr>
          <w:spacing w:val="-3"/>
        </w:rPr>
        <w:t xml:space="preserve"> </w:t>
      </w:r>
      <w:r>
        <w:t>table.</w:t>
      </w:r>
      <w:r>
        <w:rPr>
          <w:spacing w:val="-3"/>
        </w:rPr>
        <w:t xml:space="preserve"> </w:t>
      </w:r>
      <w:r>
        <w:t>The</w:t>
      </w:r>
      <w:r>
        <w:rPr>
          <w:spacing w:val="-3"/>
        </w:rPr>
        <w:t xml:space="preserve"> </w:t>
      </w:r>
      <w:r>
        <w:t>user</w:t>
      </w:r>
      <w:r>
        <w:rPr>
          <w:spacing w:val="-3"/>
        </w:rPr>
        <w:t xml:space="preserve"> </w:t>
      </w:r>
      <w:r>
        <w:t>needs to know the existing table name and can add, delete, or modify tasks easily.</w:t>
      </w:r>
    </w:p>
    <w:p>
      <w:pPr>
        <w:pStyle w:val="5"/>
        <w:spacing w:before="159"/>
        <w:ind w:left="400"/>
      </w:pPr>
      <w:r>
        <w:t xml:space="preserve">Syntax </w:t>
      </w:r>
      <w:r>
        <w:rPr>
          <w:spacing w:val="-10"/>
        </w:rPr>
        <w:t>–</w:t>
      </w:r>
    </w:p>
    <w:p>
      <w:pPr>
        <w:pStyle w:val="5"/>
        <w:spacing w:before="182" w:line="398" w:lineRule="auto"/>
        <w:ind w:left="400" w:right="6707"/>
      </w:pPr>
      <w:r>
        <w:t>ALTER TABLE table_name ADD</w:t>
      </w:r>
      <w:r>
        <w:rPr>
          <w:spacing w:val="-15"/>
        </w:rPr>
        <w:t xml:space="preserve"> </w:t>
      </w:r>
      <w:r>
        <w:t>column_name</w:t>
      </w:r>
      <w:r>
        <w:rPr>
          <w:spacing w:val="-15"/>
        </w:rPr>
        <w:t xml:space="preserve"> </w:t>
      </w:r>
      <w:r>
        <w:t>datatype;</w:t>
      </w:r>
    </w:p>
    <w:p>
      <w:pPr>
        <w:pStyle w:val="5"/>
        <w:spacing w:before="181"/>
      </w:pPr>
    </w:p>
    <w:p>
      <w:pPr>
        <w:pStyle w:val="5"/>
        <w:ind w:left="400"/>
      </w:pPr>
      <w:r>
        <w:rPr>
          <w:spacing w:val="-2"/>
        </w:rPr>
        <w:t>TRUNCATE</w:t>
      </w:r>
      <w:r>
        <w:rPr>
          <w:spacing w:val="-11"/>
        </w:rPr>
        <w:t xml:space="preserve"> </w:t>
      </w:r>
      <w:r>
        <w:rPr>
          <w:spacing w:val="-10"/>
        </w:rPr>
        <w:t>:</w:t>
      </w:r>
    </w:p>
    <w:p>
      <w:pPr>
        <w:pStyle w:val="5"/>
        <w:spacing w:before="182" w:line="259" w:lineRule="auto"/>
        <w:ind w:left="400" w:right="962"/>
      </w:pPr>
      <w:r>
        <w:t>This</w:t>
      </w:r>
      <w:r>
        <w:rPr>
          <w:spacing w:val="27"/>
        </w:rPr>
        <w:t xml:space="preserve"> </w:t>
      </w:r>
      <w:r>
        <w:t>command</w:t>
      </w:r>
      <w:r>
        <w:rPr>
          <w:spacing w:val="27"/>
        </w:rPr>
        <w:t xml:space="preserve"> </w:t>
      </w:r>
      <w:r>
        <w:t>is</w:t>
      </w:r>
      <w:r>
        <w:rPr>
          <w:spacing w:val="27"/>
        </w:rPr>
        <w:t xml:space="preserve"> </w:t>
      </w:r>
      <w:r>
        <w:t>used</w:t>
      </w:r>
      <w:r>
        <w:rPr>
          <w:spacing w:val="27"/>
        </w:rPr>
        <w:t xml:space="preserve"> </w:t>
      </w:r>
      <w:r>
        <w:t>to</w:t>
      </w:r>
      <w:r>
        <w:rPr>
          <w:spacing w:val="27"/>
        </w:rPr>
        <w:t xml:space="preserve"> </w:t>
      </w:r>
      <w:r>
        <w:t>remove</w:t>
      </w:r>
      <w:r>
        <w:rPr>
          <w:spacing w:val="27"/>
        </w:rPr>
        <w:t xml:space="preserve"> </w:t>
      </w:r>
      <w:r>
        <w:t>all</w:t>
      </w:r>
      <w:r>
        <w:rPr>
          <w:spacing w:val="27"/>
        </w:rPr>
        <w:t xml:space="preserve"> </w:t>
      </w:r>
      <w:r>
        <w:t xml:space="preserve">rows from the table, but the structure of the table still </w:t>
      </w:r>
      <w:r>
        <w:rPr>
          <w:spacing w:val="-2"/>
        </w:rPr>
        <w:t>exists.</w:t>
      </w:r>
    </w:p>
    <w:p>
      <w:pPr>
        <w:pStyle w:val="5"/>
        <w:spacing w:before="160"/>
        <w:ind w:left="400"/>
      </w:pPr>
      <w:r>
        <w:t xml:space="preserve">Syntax </w:t>
      </w:r>
      <w:r>
        <w:rPr>
          <w:spacing w:val="-10"/>
        </w:rPr>
        <w:t>–</w:t>
      </w:r>
    </w:p>
    <w:p>
      <w:pPr>
        <w:pStyle w:val="5"/>
        <w:spacing w:before="182"/>
        <w:ind w:left="400"/>
      </w:pPr>
      <w:r>
        <w:rPr>
          <w:spacing w:val="-2"/>
        </w:rPr>
        <w:t>TRUNCATE</w:t>
      </w:r>
      <w:r>
        <w:rPr>
          <w:spacing w:val="-11"/>
        </w:rPr>
        <w:t xml:space="preserve"> </w:t>
      </w:r>
      <w:r>
        <w:rPr>
          <w:spacing w:val="-2"/>
        </w:rPr>
        <w:t>TABLE</w:t>
      </w:r>
      <w:r>
        <w:rPr>
          <w:spacing w:val="-10"/>
        </w:rPr>
        <w:t xml:space="preserve"> </w:t>
      </w:r>
      <w:r>
        <w:rPr>
          <w:spacing w:val="-2"/>
        </w:rPr>
        <w:t>table_name;</w:t>
      </w:r>
    </w:p>
    <w:p>
      <w:pPr>
        <w:pStyle w:val="5"/>
      </w:pPr>
    </w:p>
    <w:p>
      <w:pPr>
        <w:pStyle w:val="5"/>
        <w:spacing w:before="87"/>
      </w:pPr>
    </w:p>
    <w:p>
      <w:pPr>
        <w:pStyle w:val="5"/>
        <w:ind w:left="400"/>
      </w:pPr>
      <w:r>
        <w:t xml:space="preserve">DROP </w:t>
      </w:r>
      <w:r>
        <w:rPr>
          <w:spacing w:val="-10"/>
        </w:rPr>
        <w:t>:</w:t>
      </w:r>
    </w:p>
    <w:p>
      <w:pPr>
        <w:pStyle w:val="5"/>
        <w:spacing w:before="182" w:line="398" w:lineRule="auto"/>
        <w:ind w:left="400" w:right="962"/>
      </w:pPr>
      <w:r>
        <w:t>This</w:t>
      </w:r>
      <w:r>
        <w:rPr>
          <w:spacing w:val="-3"/>
        </w:rPr>
        <w:t xml:space="preserve"> </w:t>
      </w:r>
      <w:r>
        <w:t>command</w:t>
      </w:r>
      <w:r>
        <w:rPr>
          <w:spacing w:val="-3"/>
        </w:rPr>
        <w:t xml:space="preserve"> </w:t>
      </w:r>
      <w:r>
        <w:t>is</w:t>
      </w:r>
      <w:r>
        <w:rPr>
          <w:spacing w:val="-3"/>
        </w:rPr>
        <w:t xml:space="preserve"> </w:t>
      </w:r>
      <w:r>
        <w:t>used</w:t>
      </w:r>
      <w:r>
        <w:rPr>
          <w:spacing w:val="-3"/>
        </w:rPr>
        <w:t xml:space="preserve"> </w:t>
      </w:r>
      <w:r>
        <w:t>to</w:t>
      </w:r>
      <w:r>
        <w:rPr>
          <w:spacing w:val="-3"/>
        </w:rPr>
        <w:t xml:space="preserve"> </w:t>
      </w:r>
      <w:r>
        <w:t>remove</w:t>
      </w:r>
      <w:r>
        <w:rPr>
          <w:spacing w:val="-3"/>
        </w:rPr>
        <w:t xml:space="preserve"> </w:t>
      </w:r>
      <w:r>
        <w:t>an</w:t>
      </w:r>
      <w:r>
        <w:rPr>
          <w:spacing w:val="-3"/>
        </w:rPr>
        <w:t xml:space="preserve"> </w:t>
      </w:r>
      <w:r>
        <w:t>existing</w:t>
      </w:r>
      <w:r>
        <w:rPr>
          <w:spacing w:val="-3"/>
        </w:rPr>
        <w:t xml:space="preserve"> </w:t>
      </w:r>
      <w:r>
        <w:t>table</w:t>
      </w:r>
      <w:r>
        <w:rPr>
          <w:spacing w:val="-3"/>
        </w:rPr>
        <w:t xml:space="preserve"> </w:t>
      </w:r>
      <w:r>
        <w:t>along</w:t>
      </w:r>
      <w:r>
        <w:rPr>
          <w:spacing w:val="-3"/>
        </w:rPr>
        <w:t xml:space="preserve"> </w:t>
      </w:r>
      <w:r>
        <w:t>with</w:t>
      </w:r>
      <w:r>
        <w:rPr>
          <w:spacing w:val="-3"/>
        </w:rPr>
        <w:t xml:space="preserve"> </w:t>
      </w:r>
      <w:r>
        <w:t>its</w:t>
      </w:r>
      <w:r>
        <w:rPr>
          <w:spacing w:val="-3"/>
        </w:rPr>
        <w:t xml:space="preserve"> </w:t>
      </w:r>
      <w:r>
        <w:t>structure</w:t>
      </w:r>
      <w:r>
        <w:rPr>
          <w:spacing w:val="-3"/>
        </w:rPr>
        <w:t xml:space="preserve"> </w:t>
      </w:r>
      <w:r>
        <w:t>from</w:t>
      </w:r>
      <w:r>
        <w:rPr>
          <w:spacing w:val="-3"/>
        </w:rPr>
        <w:t xml:space="preserve"> </w:t>
      </w:r>
      <w:r>
        <w:t>the</w:t>
      </w:r>
      <w:r>
        <w:rPr>
          <w:spacing w:val="-3"/>
        </w:rPr>
        <w:t xml:space="preserve"> </w:t>
      </w:r>
      <w:r>
        <w:t>Database. Syntax –</w:t>
      </w:r>
    </w:p>
    <w:p>
      <w:pPr>
        <w:pStyle w:val="5"/>
        <w:spacing w:line="275" w:lineRule="exact"/>
        <w:ind w:left="400"/>
      </w:pPr>
      <w:r>
        <w:t>DROP</w:t>
      </w:r>
      <w:r>
        <w:rPr>
          <w:spacing w:val="-10"/>
        </w:rPr>
        <w:t xml:space="preserve"> </w:t>
      </w:r>
      <w:r>
        <w:t>TABLE</w:t>
      </w:r>
      <w:r>
        <w:rPr>
          <w:spacing w:val="-10"/>
        </w:rPr>
        <w:t xml:space="preserve"> </w:t>
      </w:r>
      <w:r>
        <w:rPr>
          <w:spacing w:val="-2"/>
        </w:rPr>
        <w:t>table_name;</w:t>
      </w:r>
    </w:p>
    <w:p>
      <w:pPr>
        <w:pStyle w:val="5"/>
      </w:pPr>
    </w:p>
    <w:p>
      <w:pPr>
        <w:pStyle w:val="5"/>
        <w:spacing w:before="88"/>
      </w:pPr>
    </w:p>
    <w:p>
      <w:pPr>
        <w:pStyle w:val="5"/>
        <w:ind w:left="400"/>
      </w:pPr>
      <w:r>
        <w:t xml:space="preserve">RENAME </w:t>
      </w:r>
      <w:r>
        <w:rPr>
          <w:spacing w:val="-10"/>
        </w:rPr>
        <w:t>:</w:t>
      </w:r>
    </w:p>
    <w:p>
      <w:pPr>
        <w:pStyle w:val="5"/>
        <w:spacing w:before="182" w:line="398" w:lineRule="auto"/>
        <w:ind w:left="400" w:right="962"/>
      </w:pPr>
      <w:r>
        <w:t>It</w:t>
      </w:r>
      <w:r>
        <w:rPr>
          <w:spacing w:val="-3"/>
        </w:rPr>
        <w:t xml:space="preserve"> </w:t>
      </w:r>
      <w:r>
        <w:t>is</w:t>
      </w:r>
      <w:r>
        <w:rPr>
          <w:spacing w:val="-3"/>
        </w:rPr>
        <w:t xml:space="preserve"> </w:t>
      </w:r>
      <w:r>
        <w:t>possible</w:t>
      </w:r>
      <w:r>
        <w:rPr>
          <w:spacing w:val="-3"/>
        </w:rPr>
        <w:t xml:space="preserve"> </w:t>
      </w:r>
      <w:r>
        <w:t>to</w:t>
      </w:r>
      <w:r>
        <w:rPr>
          <w:spacing w:val="-3"/>
        </w:rPr>
        <w:t xml:space="preserve"> </w:t>
      </w:r>
      <w:r>
        <w:t>change</w:t>
      </w:r>
      <w:r>
        <w:rPr>
          <w:spacing w:val="-3"/>
        </w:rPr>
        <w:t xml:space="preserve"> </w:t>
      </w:r>
      <w:r>
        <w:t>name</w:t>
      </w:r>
      <w:r>
        <w:rPr>
          <w:spacing w:val="-3"/>
        </w:rPr>
        <w:t xml:space="preserve"> </w:t>
      </w:r>
      <w:r>
        <w:t>of</w:t>
      </w:r>
      <w:r>
        <w:rPr>
          <w:spacing w:val="-3"/>
        </w:rPr>
        <w:t xml:space="preserve"> </w:t>
      </w:r>
      <w:r>
        <w:t>table</w:t>
      </w:r>
      <w:r>
        <w:rPr>
          <w:spacing w:val="-3"/>
        </w:rPr>
        <w:t xml:space="preserve"> </w:t>
      </w:r>
      <w:r>
        <w:t>with</w:t>
      </w:r>
      <w:r>
        <w:rPr>
          <w:spacing w:val="-3"/>
        </w:rPr>
        <w:t xml:space="preserve"> </w:t>
      </w:r>
      <w:r>
        <w:t>or</w:t>
      </w:r>
      <w:r>
        <w:rPr>
          <w:spacing w:val="-3"/>
        </w:rPr>
        <w:t xml:space="preserve"> </w:t>
      </w:r>
      <w:r>
        <w:t>without</w:t>
      </w:r>
      <w:r>
        <w:rPr>
          <w:spacing w:val="-3"/>
        </w:rPr>
        <w:t xml:space="preserve"> </w:t>
      </w:r>
      <w:r>
        <w:t>data</w:t>
      </w:r>
      <w:r>
        <w:rPr>
          <w:spacing w:val="-3"/>
        </w:rPr>
        <w:t xml:space="preserve"> </w:t>
      </w:r>
      <w:r>
        <w:t>in</w:t>
      </w:r>
      <w:r>
        <w:rPr>
          <w:spacing w:val="-3"/>
        </w:rPr>
        <w:t xml:space="preserve"> </w:t>
      </w:r>
      <w:r>
        <w:t>it</w:t>
      </w:r>
      <w:r>
        <w:rPr>
          <w:spacing w:val="-3"/>
        </w:rPr>
        <w:t xml:space="preserve"> </w:t>
      </w:r>
      <w:r>
        <w:t>using</w:t>
      </w:r>
      <w:r>
        <w:rPr>
          <w:spacing w:val="-3"/>
        </w:rPr>
        <w:t xml:space="preserve"> </w:t>
      </w:r>
      <w:r>
        <w:t>simple</w:t>
      </w:r>
      <w:r>
        <w:rPr>
          <w:spacing w:val="-3"/>
        </w:rPr>
        <w:t xml:space="preserve"> </w:t>
      </w:r>
      <w:r>
        <w:t>RENAME command. We can rename any table object at any point of time.</w:t>
      </w:r>
    </w:p>
    <w:p>
      <w:pPr>
        <w:pStyle w:val="5"/>
        <w:spacing w:line="275" w:lineRule="exact"/>
        <w:ind w:left="400"/>
      </w:pPr>
      <w:r>
        <w:t xml:space="preserve">Syntax </w:t>
      </w:r>
      <w:r>
        <w:rPr>
          <w:spacing w:val="-10"/>
        </w:rPr>
        <w:t>–</w:t>
      </w:r>
    </w:p>
    <w:p>
      <w:pPr>
        <w:pStyle w:val="5"/>
        <w:spacing w:before="182"/>
        <w:ind w:left="400"/>
      </w:pPr>
      <w:r>
        <w:t>RENAME</w:t>
      </w:r>
      <w:r>
        <w:rPr>
          <w:spacing w:val="-11"/>
        </w:rPr>
        <w:t xml:space="preserve"> </w:t>
      </w:r>
      <w:r>
        <w:t>TABLE</w:t>
      </w:r>
      <w:r>
        <w:rPr>
          <w:spacing w:val="-11"/>
        </w:rPr>
        <w:t xml:space="preserve"> </w:t>
      </w:r>
      <w:r>
        <w:t>&lt;Table</w:t>
      </w:r>
      <w:r>
        <w:rPr>
          <w:spacing w:val="-11"/>
        </w:rPr>
        <w:t xml:space="preserve"> </w:t>
      </w:r>
      <w:r>
        <w:t>Name&gt;</w:t>
      </w:r>
      <w:r>
        <w:rPr>
          <w:spacing w:val="-11"/>
        </w:rPr>
        <w:t xml:space="preserve"> </w:t>
      </w:r>
      <w:r>
        <w:t>To</w:t>
      </w:r>
      <w:r>
        <w:rPr>
          <w:spacing w:val="-10"/>
        </w:rPr>
        <w:t xml:space="preserve"> </w:t>
      </w:r>
      <w:r>
        <w:rPr>
          <w:spacing w:val="-2"/>
        </w:rPr>
        <w:t>&lt;New_Table_Name&gt;;</w:t>
      </w:r>
    </w:p>
    <w:p>
      <w:pPr>
        <w:pStyle w:val="5"/>
      </w:pPr>
    </w:p>
    <w:p>
      <w:pPr>
        <w:pStyle w:val="5"/>
        <w:spacing w:before="87"/>
      </w:pPr>
    </w:p>
    <w:p>
      <w:pPr>
        <w:pStyle w:val="2"/>
        <w:rPr>
          <w:spacing w:val="-2"/>
        </w:rPr>
      </w:pPr>
      <w:r>
        <w:rPr>
          <w:spacing w:val="-2"/>
        </w:rPr>
        <w:t>Implementation:</w:t>
      </w:r>
    </w:p>
    <w:p>
      <w:pPr>
        <w:pStyle w:val="2"/>
        <w:rPr>
          <w:b w:val="0"/>
          <w:bCs w:val="0"/>
          <w:spacing w:val="-2"/>
        </w:rPr>
      </w:pPr>
      <w:r>
        <w:rPr>
          <w:b w:val="0"/>
          <w:bCs w:val="0"/>
          <w:spacing w:val="-2"/>
        </w:rPr>
        <w:t>1. Create :</w:t>
      </w:r>
    </w:p>
    <w:p>
      <w:pPr>
        <w:pStyle w:val="2"/>
        <w:rPr>
          <w:b w:val="0"/>
          <w:bCs w:val="0"/>
          <w:spacing w:val="-2"/>
        </w:rPr>
      </w:pPr>
      <w:r>
        <w:rPr>
          <w:b w:val="0"/>
          <w:bCs w:val="0"/>
          <w:spacing w:val="-2"/>
        </w:rPr>
        <w:t>CREATE DATABASE PayrollManagement;</w:t>
      </w:r>
    </w:p>
    <w:p>
      <w:pPr>
        <w:pStyle w:val="2"/>
        <w:ind w:left="0"/>
        <w:rPr>
          <w:b w:val="0"/>
          <w:bCs w:val="0"/>
          <w:spacing w:val="-2"/>
        </w:rPr>
      </w:pPr>
      <w:r>
        <w:rPr>
          <w:b w:val="0"/>
          <w:bCs w:val="0"/>
          <w:spacing w:val="-2"/>
        </w:rPr>
        <w:t xml:space="preserve">       USE PayrollManagement;</w:t>
      </w:r>
    </w:p>
    <w:p>
      <w:pPr>
        <w:pStyle w:val="2"/>
        <w:rPr>
          <w:b w:val="0"/>
          <w:bCs w:val="0"/>
          <w:spacing w:val="-2"/>
        </w:rPr>
      </w:pPr>
    </w:p>
    <w:p>
      <w:pPr>
        <w:pStyle w:val="2"/>
        <w:rPr>
          <w:b w:val="0"/>
          <w:bCs w:val="0"/>
          <w:spacing w:val="-2"/>
        </w:rPr>
      </w:pPr>
      <w:r>
        <w:rPr>
          <w:b w:val="0"/>
          <w:bCs w:val="0"/>
          <w:spacing w:val="-2"/>
        </w:rPr>
        <w:t>CREATE TABLE Employee (</w:t>
      </w:r>
    </w:p>
    <w:p>
      <w:pPr>
        <w:pStyle w:val="2"/>
        <w:rPr>
          <w:b w:val="0"/>
          <w:bCs w:val="0"/>
          <w:spacing w:val="-2"/>
        </w:rPr>
      </w:pPr>
      <w:r>
        <w:rPr>
          <w:b w:val="0"/>
          <w:bCs w:val="0"/>
          <w:spacing w:val="-2"/>
        </w:rPr>
        <w:t xml:space="preserve">    EmployeeID INT PRIMARY KEY,</w:t>
      </w:r>
    </w:p>
    <w:p>
      <w:pPr>
        <w:pStyle w:val="2"/>
        <w:rPr>
          <w:b w:val="0"/>
          <w:bCs w:val="0"/>
          <w:spacing w:val="-2"/>
        </w:rPr>
      </w:pPr>
      <w:r>
        <w:rPr>
          <w:b w:val="0"/>
          <w:bCs w:val="0"/>
          <w:spacing w:val="-2"/>
        </w:rPr>
        <w:t xml:space="preserve">    FirstName VARCHAR(50),</w:t>
      </w:r>
    </w:p>
    <w:p>
      <w:pPr>
        <w:pStyle w:val="2"/>
        <w:rPr>
          <w:b w:val="0"/>
          <w:bCs w:val="0"/>
          <w:spacing w:val="-2"/>
        </w:rPr>
      </w:pPr>
      <w:r>
        <w:rPr>
          <w:b w:val="0"/>
          <w:bCs w:val="0"/>
          <w:spacing w:val="-2"/>
        </w:rPr>
        <w:t xml:space="preserve">    LastName VARCHAR(50),</w:t>
      </w:r>
    </w:p>
    <w:p>
      <w:pPr>
        <w:pStyle w:val="2"/>
        <w:rPr>
          <w:b w:val="0"/>
          <w:bCs w:val="0"/>
          <w:spacing w:val="-2"/>
        </w:rPr>
      </w:pPr>
      <w:r>
        <w:rPr>
          <w:b w:val="0"/>
          <w:bCs w:val="0"/>
          <w:spacing w:val="-2"/>
        </w:rPr>
        <w:t xml:space="preserve">    Salary DECIMAL(10, 2),</w:t>
      </w:r>
    </w:p>
    <w:p>
      <w:pPr>
        <w:pStyle w:val="2"/>
        <w:rPr>
          <w:b w:val="0"/>
          <w:bCs w:val="0"/>
          <w:spacing w:val="-2"/>
        </w:rPr>
      </w:pPr>
      <w:r>
        <w:rPr>
          <w:b w:val="0"/>
          <w:bCs w:val="0"/>
          <w:spacing w:val="-2"/>
        </w:rPr>
        <w:t xml:space="preserve">    TaxRate DECIMAL(5, 4),</w:t>
      </w:r>
    </w:p>
    <w:p>
      <w:pPr>
        <w:pStyle w:val="2"/>
        <w:rPr>
          <w:b w:val="0"/>
          <w:bCs w:val="0"/>
          <w:spacing w:val="-2"/>
        </w:rPr>
      </w:pPr>
      <w:r>
        <w:rPr>
          <w:b w:val="0"/>
          <w:bCs w:val="0"/>
          <w:spacing w:val="-2"/>
        </w:rPr>
        <w:t xml:space="preserve">    ManagerID INT,</w:t>
      </w:r>
    </w:p>
    <w:p>
      <w:pPr>
        <w:pStyle w:val="2"/>
        <w:rPr>
          <w:b w:val="0"/>
          <w:bCs w:val="0"/>
          <w:spacing w:val="-2"/>
        </w:rPr>
      </w:pPr>
      <w:r>
        <w:rPr>
          <w:b w:val="0"/>
          <w:bCs w:val="0"/>
          <w:spacing w:val="-2"/>
        </w:rPr>
        <w:t xml:space="preserve">    FOREIGN KEY (ManagerID) REFERENCES Manager(ManagerID)</w:t>
      </w:r>
    </w:p>
    <w:p>
      <w:pPr>
        <w:pStyle w:val="2"/>
        <w:rPr>
          <w:b w:val="0"/>
          <w:bCs w:val="0"/>
          <w:spacing w:val="-2"/>
        </w:rPr>
      </w:pPr>
      <w:r>
        <w:rPr>
          <w:b w:val="0"/>
          <w:bCs w:val="0"/>
          <w:spacing w:val="-2"/>
        </w:rPr>
        <w:t>);</w:t>
      </w:r>
    </w:p>
    <w:p>
      <w:pPr>
        <w:pStyle w:val="2"/>
        <w:rPr>
          <w:rFonts w:hint="default"/>
          <w:b w:val="0"/>
          <w:bCs w:val="0"/>
          <w:spacing w:val="-2"/>
          <w:lang w:val="en-IN"/>
        </w:rPr>
      </w:pPr>
      <w:r>
        <w:rPr>
          <w:rFonts w:hint="default"/>
          <w:b w:val="0"/>
          <w:bCs w:val="0"/>
          <w:spacing w:val="-2"/>
          <w:lang w:val="en-IN"/>
        </w:rPr>
        <w:drawing>
          <wp:inline distT="0" distB="0" distL="114300" distR="114300">
            <wp:extent cx="5848350" cy="495300"/>
            <wp:effectExtent l="0" t="0" r="3810" b="7620"/>
            <wp:docPr id="5" name="Picture 5" descr="file_2024-04-20_14.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le_2024-04-20_14.45.00"/>
                    <pic:cNvPicPr>
                      <a:picLocks noChangeAspect="1"/>
                    </pic:cNvPicPr>
                  </pic:nvPicPr>
                  <pic:blipFill>
                    <a:blip r:embed="rId9"/>
                    <a:stretch>
                      <a:fillRect/>
                    </a:stretch>
                  </pic:blipFill>
                  <pic:spPr>
                    <a:xfrm>
                      <a:off x="0" y="0"/>
                      <a:ext cx="5848350" cy="495300"/>
                    </a:xfrm>
                    <a:prstGeom prst="rect">
                      <a:avLst/>
                    </a:prstGeom>
                  </pic:spPr>
                </pic:pic>
              </a:graphicData>
            </a:graphic>
          </wp:inline>
        </w:drawing>
      </w:r>
    </w:p>
    <w:p>
      <w:pPr>
        <w:pStyle w:val="2"/>
        <w:rPr>
          <w:rFonts w:hint="default"/>
          <w:b w:val="0"/>
          <w:bCs w:val="0"/>
          <w:spacing w:val="-2"/>
          <w:lang w:val="en-IN"/>
        </w:rPr>
      </w:pPr>
      <w:r>
        <w:rPr>
          <w:rFonts w:hint="default"/>
          <w:b w:val="0"/>
          <w:bCs w:val="0"/>
          <w:spacing w:val="-2"/>
          <w:lang w:val="en-IN"/>
        </w:rPr>
        <w:drawing>
          <wp:inline distT="0" distB="0" distL="114300" distR="114300">
            <wp:extent cx="6515100" cy="1704975"/>
            <wp:effectExtent l="0" t="0" r="7620" b="1905"/>
            <wp:docPr id="6" name="Picture 6" descr="file_2024-04-20_14.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le_2024-04-20_14.45.13"/>
                    <pic:cNvPicPr>
                      <a:picLocks noChangeAspect="1"/>
                    </pic:cNvPicPr>
                  </pic:nvPicPr>
                  <pic:blipFill>
                    <a:blip r:embed="rId10"/>
                    <a:stretch>
                      <a:fillRect/>
                    </a:stretch>
                  </pic:blipFill>
                  <pic:spPr>
                    <a:xfrm>
                      <a:off x="0" y="0"/>
                      <a:ext cx="6515100" cy="1704975"/>
                    </a:xfrm>
                    <a:prstGeom prst="rect">
                      <a:avLst/>
                    </a:prstGeom>
                  </pic:spPr>
                </pic:pic>
              </a:graphicData>
            </a:graphic>
          </wp:inline>
        </w:drawing>
      </w:r>
    </w:p>
    <w:p>
      <w:pPr>
        <w:pStyle w:val="2"/>
        <w:rPr>
          <w:b w:val="0"/>
          <w:bCs w:val="0"/>
          <w:spacing w:val="-2"/>
        </w:rPr>
      </w:pPr>
    </w:p>
    <w:p>
      <w:pPr>
        <w:pStyle w:val="2"/>
        <w:rPr>
          <w:b w:val="0"/>
          <w:bCs w:val="0"/>
          <w:spacing w:val="-2"/>
        </w:rPr>
      </w:pPr>
      <w:r>
        <w:rPr>
          <w:b w:val="0"/>
          <w:bCs w:val="0"/>
          <w:spacing w:val="-2"/>
        </w:rPr>
        <w:t>2. Alter:</w:t>
      </w:r>
    </w:p>
    <w:p>
      <w:pPr>
        <w:pStyle w:val="2"/>
        <w:rPr>
          <w:b w:val="0"/>
          <w:bCs w:val="0"/>
          <w:spacing w:val="-2"/>
        </w:rPr>
      </w:pPr>
      <w:r>
        <w:rPr>
          <w:b w:val="0"/>
          <w:bCs w:val="0"/>
          <w:spacing w:val="-2"/>
        </w:rPr>
        <w:t>ALTER TABLE Employee</w:t>
      </w:r>
    </w:p>
    <w:p>
      <w:pPr>
        <w:pStyle w:val="2"/>
        <w:rPr>
          <w:b w:val="0"/>
          <w:bCs w:val="0"/>
          <w:spacing w:val="-2"/>
        </w:rPr>
      </w:pPr>
      <w:r>
        <w:rPr>
          <w:b w:val="0"/>
          <w:bCs w:val="0"/>
          <w:spacing w:val="-2"/>
        </w:rPr>
        <w:t>ADD CONSTRAINT chk_TaxRate CHECK (TaxRate &gt;= 0 AND TaxRate &lt;= 1);</w:t>
      </w:r>
    </w:p>
    <w:p>
      <w:pPr>
        <w:pStyle w:val="2"/>
        <w:rPr>
          <w:rFonts w:hint="default"/>
          <w:b w:val="0"/>
          <w:bCs w:val="0"/>
          <w:spacing w:val="-2"/>
          <w:lang w:val="en-IN"/>
        </w:rPr>
      </w:pPr>
      <w:r>
        <w:rPr>
          <w:rFonts w:hint="default"/>
          <w:b w:val="0"/>
          <w:bCs w:val="0"/>
          <w:spacing w:val="-2"/>
          <w:lang w:val="en-IN"/>
        </w:rPr>
        <w:drawing>
          <wp:inline distT="0" distB="0" distL="114300" distR="114300">
            <wp:extent cx="6590665" cy="797560"/>
            <wp:effectExtent l="0" t="0" r="8255" b="10160"/>
            <wp:docPr id="7" name="Picture 7" descr="file_2024-04-20_14.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_2024-04-20_14.46.20"/>
                    <pic:cNvPicPr>
                      <a:picLocks noChangeAspect="1"/>
                    </pic:cNvPicPr>
                  </pic:nvPicPr>
                  <pic:blipFill>
                    <a:blip r:embed="rId11"/>
                    <a:stretch>
                      <a:fillRect/>
                    </a:stretch>
                  </pic:blipFill>
                  <pic:spPr>
                    <a:xfrm>
                      <a:off x="0" y="0"/>
                      <a:ext cx="6590665" cy="797560"/>
                    </a:xfrm>
                    <a:prstGeom prst="rect">
                      <a:avLst/>
                    </a:prstGeom>
                  </pic:spPr>
                </pic:pic>
              </a:graphicData>
            </a:graphic>
          </wp:inline>
        </w:drawing>
      </w:r>
    </w:p>
    <w:p>
      <w:pPr>
        <w:pStyle w:val="2"/>
        <w:rPr>
          <w:b w:val="0"/>
          <w:bCs w:val="0"/>
          <w:spacing w:val="-2"/>
        </w:rPr>
      </w:pPr>
    </w:p>
    <w:p>
      <w:pPr>
        <w:pStyle w:val="2"/>
        <w:rPr>
          <w:b w:val="0"/>
          <w:bCs w:val="0"/>
          <w:spacing w:val="-2"/>
        </w:rPr>
      </w:pPr>
      <w:r>
        <w:rPr>
          <w:b w:val="0"/>
          <w:bCs w:val="0"/>
          <w:spacing w:val="-2"/>
        </w:rPr>
        <w:t>3. Trucncate:</w:t>
      </w:r>
    </w:p>
    <w:p>
      <w:pPr>
        <w:pStyle w:val="2"/>
        <w:rPr>
          <w:b w:val="0"/>
          <w:bCs w:val="0"/>
          <w:spacing w:val="-2"/>
        </w:rPr>
      </w:pPr>
      <w:r>
        <w:rPr>
          <w:b w:val="0"/>
          <w:bCs w:val="0"/>
          <w:spacing w:val="-2"/>
        </w:rPr>
        <w:t>TRUNCATE TABLE Employee;</w:t>
      </w:r>
    </w:p>
    <w:p>
      <w:pPr>
        <w:pStyle w:val="2"/>
        <w:rPr>
          <w:rFonts w:hint="default"/>
          <w:b w:val="0"/>
          <w:bCs w:val="0"/>
          <w:spacing w:val="-2"/>
          <w:lang w:val="en-IN"/>
        </w:rPr>
      </w:pPr>
      <w:r>
        <w:rPr>
          <w:rFonts w:hint="default"/>
          <w:b w:val="0"/>
          <w:bCs w:val="0"/>
          <w:spacing w:val="-2"/>
          <w:lang w:val="en-IN"/>
        </w:rPr>
        <w:drawing>
          <wp:inline distT="0" distB="0" distL="114300" distR="114300">
            <wp:extent cx="4848225" cy="657225"/>
            <wp:effectExtent l="0" t="0" r="13335" b="13335"/>
            <wp:docPr id="8" name="Picture 8" descr="file_2024-04-20_14.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le_2024-04-20_14.47.02"/>
                    <pic:cNvPicPr>
                      <a:picLocks noChangeAspect="1"/>
                    </pic:cNvPicPr>
                  </pic:nvPicPr>
                  <pic:blipFill>
                    <a:blip r:embed="rId12"/>
                    <a:stretch>
                      <a:fillRect/>
                    </a:stretch>
                  </pic:blipFill>
                  <pic:spPr>
                    <a:xfrm>
                      <a:off x="0" y="0"/>
                      <a:ext cx="4848225" cy="657225"/>
                    </a:xfrm>
                    <a:prstGeom prst="rect">
                      <a:avLst/>
                    </a:prstGeom>
                  </pic:spPr>
                </pic:pic>
              </a:graphicData>
            </a:graphic>
          </wp:inline>
        </w:drawing>
      </w:r>
    </w:p>
    <w:p>
      <w:pPr>
        <w:pStyle w:val="2"/>
        <w:rPr>
          <w:b w:val="0"/>
          <w:bCs w:val="0"/>
          <w:spacing w:val="-2"/>
        </w:rPr>
      </w:pPr>
    </w:p>
    <w:p>
      <w:pPr>
        <w:pStyle w:val="2"/>
        <w:rPr>
          <w:b w:val="0"/>
          <w:bCs w:val="0"/>
          <w:spacing w:val="-2"/>
        </w:rPr>
      </w:pPr>
      <w:r>
        <w:rPr>
          <w:b w:val="0"/>
          <w:bCs w:val="0"/>
          <w:spacing w:val="-2"/>
        </w:rPr>
        <w:t>4. Drop:</w:t>
      </w:r>
    </w:p>
    <w:p>
      <w:pPr>
        <w:pStyle w:val="2"/>
        <w:rPr>
          <w:b w:val="0"/>
          <w:bCs w:val="0"/>
          <w:spacing w:val="-2"/>
        </w:rPr>
      </w:pPr>
      <w:r>
        <w:rPr>
          <w:b w:val="0"/>
          <w:bCs w:val="0"/>
          <w:spacing w:val="-2"/>
        </w:rPr>
        <w:t>DROP TABLE Manager;</w:t>
      </w:r>
    </w:p>
    <w:p>
      <w:pPr>
        <w:pStyle w:val="2"/>
        <w:rPr>
          <w:rFonts w:hint="default"/>
          <w:b w:val="0"/>
          <w:bCs w:val="0"/>
          <w:spacing w:val="-2"/>
          <w:lang w:val="en-IN"/>
        </w:rPr>
      </w:pPr>
      <w:r>
        <w:rPr>
          <w:rFonts w:hint="default"/>
          <w:b w:val="0"/>
          <w:bCs w:val="0"/>
          <w:spacing w:val="-2"/>
          <w:lang w:val="en-IN"/>
        </w:rPr>
        <w:drawing>
          <wp:inline distT="0" distB="0" distL="114300" distR="114300">
            <wp:extent cx="4419600" cy="590550"/>
            <wp:effectExtent l="0" t="0" r="0" b="3810"/>
            <wp:docPr id="10" name="Picture 10" descr="file_2024-04-20_14.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le_2024-04-20_14.47.46"/>
                    <pic:cNvPicPr>
                      <a:picLocks noChangeAspect="1"/>
                    </pic:cNvPicPr>
                  </pic:nvPicPr>
                  <pic:blipFill>
                    <a:blip r:embed="rId13"/>
                    <a:stretch>
                      <a:fillRect/>
                    </a:stretch>
                  </pic:blipFill>
                  <pic:spPr>
                    <a:xfrm>
                      <a:off x="0" y="0"/>
                      <a:ext cx="4419600" cy="590550"/>
                    </a:xfrm>
                    <a:prstGeom prst="rect">
                      <a:avLst/>
                    </a:prstGeom>
                  </pic:spPr>
                </pic:pic>
              </a:graphicData>
            </a:graphic>
          </wp:inline>
        </w:drawing>
      </w:r>
    </w:p>
    <w:p>
      <w:pPr>
        <w:pStyle w:val="2"/>
        <w:rPr>
          <w:b w:val="0"/>
          <w:bCs w:val="0"/>
          <w:spacing w:val="-2"/>
        </w:rPr>
      </w:pPr>
    </w:p>
    <w:p>
      <w:pPr>
        <w:pStyle w:val="2"/>
        <w:rPr>
          <w:b w:val="0"/>
          <w:bCs w:val="0"/>
          <w:spacing w:val="-2"/>
        </w:rPr>
      </w:pPr>
      <w:r>
        <w:rPr>
          <w:b w:val="0"/>
          <w:bCs w:val="0"/>
          <w:spacing w:val="-2"/>
        </w:rPr>
        <w:t>5. Rename:</w:t>
      </w:r>
    </w:p>
    <w:p>
      <w:pPr>
        <w:pStyle w:val="2"/>
        <w:rPr>
          <w:b w:val="0"/>
          <w:bCs w:val="0"/>
          <w:spacing w:val="-2"/>
        </w:rPr>
      </w:pPr>
      <w:r>
        <w:rPr>
          <w:b w:val="0"/>
          <w:bCs w:val="0"/>
          <w:spacing w:val="-2"/>
        </w:rPr>
        <w:t>RENAME TABLE Employee TO PayrollEmployees;</w:t>
      </w:r>
    </w:p>
    <w:p>
      <w:pPr>
        <w:pStyle w:val="2"/>
        <w:rPr>
          <w:rFonts w:hint="default"/>
          <w:b w:val="0"/>
          <w:bCs w:val="0"/>
          <w:spacing w:val="-2"/>
          <w:lang w:val="en-IN"/>
        </w:rPr>
      </w:pPr>
      <w:r>
        <w:rPr>
          <w:rFonts w:hint="default"/>
          <w:b w:val="0"/>
          <w:bCs w:val="0"/>
          <w:spacing w:val="-2"/>
          <w:lang w:val="en-IN"/>
        </w:rPr>
        <w:drawing>
          <wp:inline distT="0" distB="0" distL="114300" distR="114300">
            <wp:extent cx="5934075" cy="581025"/>
            <wp:effectExtent l="0" t="0" r="9525" b="13335"/>
            <wp:docPr id="11" name="Picture 11" descr="file_2024-04-20_14.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le_2024-04-20_14.48.10"/>
                    <pic:cNvPicPr>
                      <a:picLocks noChangeAspect="1"/>
                    </pic:cNvPicPr>
                  </pic:nvPicPr>
                  <pic:blipFill>
                    <a:blip r:embed="rId14"/>
                    <a:stretch>
                      <a:fillRect/>
                    </a:stretch>
                  </pic:blipFill>
                  <pic:spPr>
                    <a:xfrm>
                      <a:off x="0" y="0"/>
                      <a:ext cx="5934075" cy="581025"/>
                    </a:xfrm>
                    <a:prstGeom prst="rect">
                      <a:avLst/>
                    </a:prstGeom>
                  </pic:spPr>
                </pic:pic>
              </a:graphicData>
            </a:graphic>
          </wp:inline>
        </w:drawing>
      </w:r>
    </w:p>
    <w:p>
      <w:pPr>
        <w:pStyle w:val="2"/>
        <w:rPr>
          <w:b w:val="0"/>
          <w:bCs w:val="0"/>
          <w:spacing w:val="-2"/>
        </w:rPr>
      </w:pPr>
    </w:p>
    <w:p>
      <w:pPr>
        <w:pStyle w:val="2"/>
        <w:rPr>
          <w:b w:val="0"/>
        </w:rPr>
      </w:pPr>
      <w:r>
        <w:rPr>
          <w:spacing w:val="-2"/>
        </w:rPr>
        <w:t>Conclusion:</w:t>
      </w:r>
    </w:p>
    <w:p>
      <w:pPr>
        <w:pStyle w:val="8"/>
        <w:numPr>
          <w:ilvl w:val="1"/>
          <w:numId w:val="8"/>
        </w:numPr>
        <w:tabs>
          <w:tab w:val="left" w:pos="1120"/>
        </w:tabs>
        <w:spacing w:before="182"/>
        <w:ind w:right="1167"/>
        <w:rPr>
          <w:sz w:val="24"/>
        </w:rPr>
      </w:pPr>
      <w:r>
        <w:rPr>
          <w:sz w:val="24"/>
        </w:rPr>
        <w:t>Explain</w:t>
      </w:r>
      <w:r>
        <w:rPr>
          <w:spacing w:val="-3"/>
          <w:sz w:val="24"/>
        </w:rPr>
        <w:t xml:space="preserve"> </w:t>
      </w:r>
      <w:r>
        <w:rPr>
          <w:sz w:val="24"/>
        </w:rPr>
        <w:t>the</w:t>
      </w:r>
      <w:r>
        <w:rPr>
          <w:spacing w:val="-3"/>
          <w:sz w:val="24"/>
        </w:rPr>
        <w:t xml:space="preserve"> </w:t>
      </w:r>
      <w:r>
        <w:rPr>
          <w:sz w:val="24"/>
        </w:rPr>
        <w:t>concept</w:t>
      </w:r>
      <w:r>
        <w:rPr>
          <w:spacing w:val="-3"/>
          <w:sz w:val="24"/>
        </w:rPr>
        <w:t xml:space="preserve"> </w:t>
      </w:r>
      <w:r>
        <w:rPr>
          <w:sz w:val="24"/>
        </w:rPr>
        <w:t>of</w:t>
      </w:r>
      <w:r>
        <w:rPr>
          <w:spacing w:val="-3"/>
          <w:sz w:val="24"/>
        </w:rPr>
        <w:t xml:space="preserve"> </w:t>
      </w:r>
      <w:r>
        <w:rPr>
          <w:sz w:val="24"/>
        </w:rPr>
        <w:t>constraints</w:t>
      </w:r>
      <w:r>
        <w:rPr>
          <w:spacing w:val="-3"/>
          <w:sz w:val="24"/>
        </w:rPr>
        <w:t xml:space="preserve"> </w:t>
      </w:r>
      <w:r>
        <w:rPr>
          <w:sz w:val="24"/>
        </w:rPr>
        <w:t>in</w:t>
      </w:r>
      <w:r>
        <w:rPr>
          <w:spacing w:val="-3"/>
          <w:sz w:val="24"/>
        </w:rPr>
        <w:t xml:space="preserve"> </w:t>
      </w:r>
      <w:r>
        <w:rPr>
          <w:sz w:val="24"/>
        </w:rPr>
        <w:t>DDL.</w:t>
      </w:r>
      <w:r>
        <w:rPr>
          <w:spacing w:val="-3"/>
          <w:sz w:val="24"/>
        </w:rPr>
        <w:t xml:space="preserve"> </w:t>
      </w:r>
      <w:r>
        <w:rPr>
          <w:sz w:val="24"/>
        </w:rPr>
        <w:t>How</w:t>
      </w:r>
      <w:r>
        <w:rPr>
          <w:spacing w:val="-3"/>
          <w:sz w:val="24"/>
        </w:rPr>
        <w:t xml:space="preserve"> </w:t>
      </w:r>
      <w:r>
        <w:rPr>
          <w:sz w:val="24"/>
        </w:rPr>
        <w:t>are</w:t>
      </w:r>
      <w:r>
        <w:rPr>
          <w:spacing w:val="-3"/>
          <w:sz w:val="24"/>
        </w:rPr>
        <w:t xml:space="preserve"> </w:t>
      </w:r>
      <w:r>
        <w:rPr>
          <w:sz w:val="24"/>
        </w:rPr>
        <w:t>constraints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enforce</w:t>
      </w:r>
      <w:r>
        <w:rPr>
          <w:spacing w:val="-3"/>
          <w:sz w:val="24"/>
        </w:rPr>
        <w:t xml:space="preserve"> </w:t>
      </w:r>
      <w:r>
        <w:rPr>
          <w:sz w:val="24"/>
        </w:rPr>
        <w:t xml:space="preserve">data </w:t>
      </w:r>
      <w:r>
        <w:rPr>
          <w:spacing w:val="-2"/>
          <w:sz w:val="24"/>
        </w:rPr>
        <w:t>integrity?</w:t>
      </w:r>
    </w:p>
    <w:p>
      <w:pPr>
        <w:pStyle w:val="8"/>
        <w:tabs>
          <w:tab w:val="left" w:pos="1120"/>
        </w:tabs>
        <w:spacing w:before="182"/>
        <w:ind w:left="760" w:right="1167" w:firstLine="0"/>
        <w:rPr>
          <w:spacing w:val="-2"/>
          <w:sz w:val="24"/>
        </w:rPr>
      </w:pPr>
      <w:r>
        <w:rPr>
          <w:spacing w:val="-2"/>
          <w:sz w:val="24"/>
        </w:rPr>
        <w:t xml:space="preserve">Ans </w:t>
      </w:r>
    </w:p>
    <w:p>
      <w:pPr>
        <w:pStyle w:val="8"/>
        <w:tabs>
          <w:tab w:val="left" w:pos="1120"/>
        </w:tabs>
        <w:spacing w:before="182"/>
        <w:ind w:left="760" w:right="1167" w:firstLine="0"/>
        <w:rPr>
          <w:spacing w:val="-2"/>
          <w:sz w:val="24"/>
        </w:rPr>
      </w:pPr>
      <w:r>
        <w:rPr>
          <w:spacing w:val="-2"/>
          <w:sz w:val="24"/>
        </w:rPr>
        <w:t>1. Constraints in DDL (Data Definition Language) are rules or conditions applied to the database schema to enforce data integrity.</w:t>
      </w:r>
    </w:p>
    <w:p>
      <w:pPr>
        <w:pStyle w:val="8"/>
        <w:tabs>
          <w:tab w:val="left" w:pos="1120"/>
        </w:tabs>
        <w:spacing w:before="182"/>
        <w:ind w:left="760" w:right="1167" w:firstLine="0"/>
        <w:rPr>
          <w:spacing w:val="-2"/>
          <w:sz w:val="24"/>
        </w:rPr>
      </w:pPr>
      <w:r>
        <w:rPr>
          <w:spacing w:val="-2"/>
          <w:sz w:val="24"/>
        </w:rPr>
        <w:t>2. They ensure that data stored in tables adheres to predefined rules, preventing inconsistencies or errors.</w:t>
      </w:r>
    </w:p>
    <w:p>
      <w:pPr>
        <w:pStyle w:val="8"/>
        <w:tabs>
          <w:tab w:val="left" w:pos="1120"/>
        </w:tabs>
        <w:spacing w:before="182"/>
        <w:ind w:left="760" w:right="1167" w:firstLine="0"/>
        <w:rPr>
          <w:spacing w:val="-2"/>
          <w:sz w:val="24"/>
        </w:rPr>
      </w:pPr>
      <w:r>
        <w:rPr>
          <w:spacing w:val="-2"/>
          <w:sz w:val="24"/>
        </w:rPr>
        <w:t>3. Constraints are used to specify requirements for data values, such as uniqueness, validity, or relationships between tables.</w:t>
      </w:r>
    </w:p>
    <w:p>
      <w:pPr>
        <w:pStyle w:val="8"/>
        <w:tabs>
          <w:tab w:val="left" w:pos="1120"/>
        </w:tabs>
        <w:spacing w:before="182"/>
        <w:ind w:left="760" w:right="1167" w:firstLine="0"/>
        <w:rPr>
          <w:spacing w:val="-2"/>
          <w:sz w:val="24"/>
        </w:rPr>
      </w:pPr>
      <w:r>
        <w:rPr>
          <w:spacing w:val="-2"/>
          <w:sz w:val="24"/>
        </w:rPr>
        <w:t>4. By enforcing constraints, DDL ensures the accuracy, consistency, and reliability of data stored in the database.</w:t>
      </w:r>
    </w:p>
    <w:p>
      <w:pPr>
        <w:pStyle w:val="8"/>
        <w:tabs>
          <w:tab w:val="left" w:pos="1120"/>
        </w:tabs>
        <w:spacing w:before="182"/>
        <w:ind w:left="760" w:right="1167" w:firstLine="0"/>
        <w:rPr>
          <w:spacing w:val="-2"/>
          <w:sz w:val="24"/>
        </w:rPr>
      </w:pPr>
      <w:r>
        <w:rPr>
          <w:spacing w:val="-2"/>
          <w:sz w:val="24"/>
        </w:rPr>
        <w:t>5. Common constraints include primary key, foreign key, unique, check, not null, default, and referential integrity constraints.</w:t>
      </w:r>
    </w:p>
    <w:p>
      <w:pPr>
        <w:pStyle w:val="8"/>
        <w:tabs>
          <w:tab w:val="left" w:pos="1120"/>
        </w:tabs>
        <w:spacing w:before="182"/>
        <w:ind w:left="760" w:right="1167" w:firstLine="0"/>
        <w:rPr>
          <w:spacing w:val="-2"/>
          <w:sz w:val="24"/>
        </w:rPr>
      </w:pPr>
      <w:r>
        <w:rPr>
          <w:spacing w:val="-2"/>
          <w:sz w:val="24"/>
        </w:rPr>
        <w:t>6. Primary key constraints uniquely identify each record in a table, while foreign key constraints maintain relationships between tables.</w:t>
      </w:r>
    </w:p>
    <w:p>
      <w:pPr>
        <w:pStyle w:val="8"/>
        <w:tabs>
          <w:tab w:val="left" w:pos="1120"/>
        </w:tabs>
        <w:spacing w:before="182"/>
        <w:ind w:left="760" w:right="1167" w:firstLine="0"/>
        <w:rPr>
          <w:spacing w:val="-2"/>
          <w:sz w:val="24"/>
        </w:rPr>
      </w:pPr>
      <w:r>
        <w:rPr>
          <w:spacing w:val="-2"/>
          <w:sz w:val="24"/>
        </w:rPr>
        <w:t>7. Unique constraints enforce uniqueness of values, check constraints validate data based on specified conditions, and not null constraints require values to be present.</w:t>
      </w:r>
    </w:p>
    <w:p>
      <w:pPr>
        <w:pStyle w:val="8"/>
        <w:tabs>
          <w:tab w:val="left" w:pos="1120"/>
        </w:tabs>
        <w:spacing w:before="182"/>
        <w:ind w:left="760" w:right="1167" w:firstLine="0"/>
        <w:rPr>
          <w:spacing w:val="-2"/>
          <w:sz w:val="24"/>
        </w:rPr>
      </w:pPr>
      <w:r>
        <w:rPr>
          <w:spacing w:val="-2"/>
          <w:sz w:val="24"/>
        </w:rPr>
        <w:t>8. Default constraints provide default values when none are specified, and referential integrity constraints ensure the consistency of relationships between tables.</w:t>
      </w:r>
    </w:p>
    <w:p>
      <w:pPr>
        <w:pStyle w:val="8"/>
        <w:tabs>
          <w:tab w:val="left" w:pos="1120"/>
        </w:tabs>
        <w:spacing w:before="182"/>
        <w:ind w:left="760" w:right="1167" w:firstLine="0"/>
        <w:rPr>
          <w:spacing w:val="-2"/>
          <w:sz w:val="24"/>
        </w:rPr>
      </w:pPr>
    </w:p>
    <w:p>
      <w:pPr>
        <w:pStyle w:val="8"/>
        <w:numPr>
          <w:ilvl w:val="1"/>
          <w:numId w:val="8"/>
        </w:numPr>
        <w:tabs>
          <w:tab w:val="left" w:pos="1120"/>
        </w:tabs>
        <w:ind w:right="1133"/>
        <w:rPr>
          <w:sz w:val="24"/>
        </w:rPr>
      </w:pPr>
      <w:r>
        <w:rPr>
          <w:sz w:val="24"/>
        </w:rPr>
        <w:t>What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significance</w:t>
      </w:r>
      <w:r>
        <w:rPr>
          <w:spacing w:val="-3"/>
          <w:sz w:val="24"/>
        </w:rPr>
        <w:t xml:space="preserve"> </w:t>
      </w:r>
      <w:r>
        <w:rPr>
          <w:sz w:val="24"/>
        </w:rPr>
        <w:t>of</w:t>
      </w:r>
      <w:r>
        <w:rPr>
          <w:spacing w:val="-3"/>
          <w:sz w:val="24"/>
        </w:rPr>
        <w:t xml:space="preserve"> </w:t>
      </w:r>
      <w:r>
        <w:rPr>
          <w:sz w:val="24"/>
        </w:rPr>
        <w:t>data</w:t>
      </w:r>
      <w:r>
        <w:rPr>
          <w:spacing w:val="-3"/>
          <w:sz w:val="24"/>
        </w:rPr>
        <w:t xml:space="preserve"> </w:t>
      </w:r>
      <w:r>
        <w:rPr>
          <w:sz w:val="24"/>
        </w:rPr>
        <w:t>types</w:t>
      </w:r>
      <w:r>
        <w:rPr>
          <w:spacing w:val="-3"/>
          <w:sz w:val="24"/>
        </w:rPr>
        <w:t xml:space="preserve"> </w:t>
      </w:r>
      <w:r>
        <w:rPr>
          <w:sz w:val="24"/>
        </w:rPr>
        <w:t>in</w:t>
      </w:r>
      <w:r>
        <w:rPr>
          <w:spacing w:val="-3"/>
          <w:sz w:val="24"/>
        </w:rPr>
        <w:t xml:space="preserve"> </w:t>
      </w:r>
      <w:r>
        <w:rPr>
          <w:sz w:val="24"/>
        </w:rPr>
        <w:t>DDL?</w:t>
      </w:r>
      <w:r>
        <w:rPr>
          <w:spacing w:val="-3"/>
          <w:sz w:val="24"/>
        </w:rPr>
        <w:t xml:space="preserve"> </w:t>
      </w:r>
      <w:r>
        <w:rPr>
          <w:sz w:val="24"/>
        </w:rPr>
        <w:t>Provide</w:t>
      </w:r>
      <w:r>
        <w:rPr>
          <w:spacing w:val="-3"/>
          <w:sz w:val="24"/>
        </w:rPr>
        <w:t xml:space="preserve"> </w:t>
      </w:r>
      <w:r>
        <w:rPr>
          <w:sz w:val="24"/>
        </w:rPr>
        <w:t>examples</w:t>
      </w:r>
      <w:r>
        <w:rPr>
          <w:spacing w:val="-3"/>
          <w:sz w:val="24"/>
        </w:rPr>
        <w:t xml:space="preserve"> </w:t>
      </w:r>
      <w:r>
        <w:rPr>
          <w:sz w:val="24"/>
        </w:rPr>
        <w:t>of</w:t>
      </w:r>
      <w:r>
        <w:rPr>
          <w:spacing w:val="-3"/>
          <w:sz w:val="24"/>
        </w:rPr>
        <w:t xml:space="preserve"> </w:t>
      </w:r>
      <w:r>
        <w:rPr>
          <w:sz w:val="24"/>
        </w:rPr>
        <w:t>commonly</w:t>
      </w:r>
      <w:r>
        <w:rPr>
          <w:spacing w:val="-3"/>
          <w:sz w:val="24"/>
        </w:rPr>
        <w:t xml:space="preserve"> </w:t>
      </w:r>
      <w:r>
        <w:rPr>
          <w:sz w:val="24"/>
        </w:rPr>
        <w:t>used data types in DDL.</w:t>
      </w:r>
    </w:p>
    <w:p>
      <w:pPr>
        <w:rPr>
          <w:sz w:val="24"/>
        </w:rPr>
      </w:pPr>
    </w:p>
    <w:p>
      <w:pPr>
        <w:rPr>
          <w:sz w:val="24"/>
        </w:rPr>
      </w:pPr>
      <w:r>
        <w:rPr>
          <w:sz w:val="24"/>
        </w:rPr>
        <w:tab/>
      </w:r>
      <w:r>
        <w:rPr>
          <w:sz w:val="24"/>
        </w:rPr>
        <w:t xml:space="preserve">Ans </w:t>
      </w:r>
    </w:p>
    <w:p>
      <w:pPr>
        <w:ind w:left="720"/>
        <w:rPr>
          <w:sz w:val="24"/>
        </w:rPr>
      </w:pPr>
      <w:r>
        <w:rPr>
          <w:sz w:val="24"/>
        </w:rPr>
        <w:t>1. Data Type Significance:</w:t>
      </w:r>
    </w:p>
    <w:p>
      <w:pPr>
        <w:ind w:left="720"/>
        <w:rPr>
          <w:sz w:val="24"/>
        </w:rPr>
      </w:pPr>
      <w:r>
        <w:rPr>
          <w:sz w:val="24"/>
        </w:rPr>
        <w:t xml:space="preserve">   - Data types in Data Definition Language (DDL) specify the type of data that can be stored in a database column, ensuring data integrity and optimal storage efficiency.</w:t>
      </w:r>
    </w:p>
    <w:p>
      <w:pPr>
        <w:ind w:left="720"/>
        <w:rPr>
          <w:sz w:val="24"/>
        </w:rPr>
      </w:pPr>
      <w:r>
        <w:rPr>
          <w:sz w:val="24"/>
        </w:rPr>
        <w:t xml:space="preserve">   - They enforce constraints on the values that can be inserted into a column, preventing data inconsistencies and errors.</w:t>
      </w:r>
    </w:p>
    <w:p>
      <w:pPr>
        <w:ind w:left="720"/>
        <w:rPr>
          <w:sz w:val="24"/>
        </w:rPr>
      </w:pPr>
    </w:p>
    <w:p>
      <w:pPr>
        <w:ind w:left="720"/>
        <w:rPr>
          <w:sz w:val="24"/>
        </w:rPr>
      </w:pPr>
      <w:r>
        <w:rPr>
          <w:sz w:val="24"/>
        </w:rPr>
        <w:t>2. Examples of Commonly Used Data Types:</w:t>
      </w:r>
    </w:p>
    <w:p>
      <w:pPr>
        <w:ind w:left="720"/>
        <w:rPr>
          <w:sz w:val="24"/>
        </w:rPr>
      </w:pPr>
      <w:r>
        <w:rPr>
          <w:sz w:val="24"/>
        </w:rPr>
        <w:t xml:space="preserve">   - Integer: Stores whole numbers, such as age or quantity.</w:t>
      </w:r>
    </w:p>
    <w:p>
      <w:pPr>
        <w:ind w:left="720"/>
        <w:rPr>
          <w:sz w:val="24"/>
        </w:rPr>
      </w:pPr>
      <w:r>
        <w:rPr>
          <w:sz w:val="24"/>
        </w:rPr>
        <w:t xml:space="preserve">   - Varchar: Variable-length character string, suitable for storing text data like names or addresses.</w:t>
      </w:r>
    </w:p>
    <w:p>
      <w:pPr>
        <w:ind w:left="720"/>
        <w:rPr>
          <w:sz w:val="24"/>
        </w:rPr>
      </w:pPr>
      <w:r>
        <w:rPr>
          <w:sz w:val="24"/>
        </w:rPr>
        <w:t xml:space="preserve">   - Decimal: Holds fixed-point numbers with decimal precision, commonly used for monetary values.</w:t>
      </w:r>
    </w:p>
    <w:p>
      <w:pPr>
        <w:ind w:left="720"/>
        <w:rPr>
          <w:sz w:val="24"/>
        </w:rPr>
      </w:pPr>
      <w:r>
        <w:rPr>
          <w:sz w:val="24"/>
        </w:rPr>
        <w:t xml:space="preserve">   - Date: Stores date values, facilitating date-related operations and queries.</w:t>
      </w:r>
    </w:p>
    <w:p>
      <w:pPr>
        <w:ind w:left="720"/>
        <w:rPr>
          <w:sz w:val="24"/>
        </w:rPr>
      </w:pPr>
      <w:r>
        <w:rPr>
          <w:sz w:val="24"/>
        </w:rPr>
        <w:t xml:space="preserve">   - Boolean: Represents true/false or yes/no values, useful for logical operations and conditions.</w:t>
      </w:r>
    </w:p>
    <w:p>
      <w:pPr>
        <w:ind w:left="720"/>
        <w:rPr>
          <w:sz w:val="24"/>
        </w:rPr>
        <w:sectPr>
          <w:pgSz w:w="11920" w:h="16840"/>
          <w:pgMar w:top="2240" w:right="500" w:bottom="280" w:left="1040" w:header="1012" w:footer="0" w:gutter="0"/>
          <w:cols w:space="720" w:num="1"/>
        </w:sectPr>
      </w:pPr>
      <w:r>
        <w:rPr>
          <w:sz w:val="24"/>
        </w:rPr>
        <w:t xml:space="preserve">   - Blob: Binary large object, used for storing large binary data like images or documents.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8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9860" w:type="dxa"/>
          </w:tcPr>
          <w:p>
            <w:pPr>
              <w:pStyle w:val="9"/>
              <w:spacing w:before="14" w:line="345" w:lineRule="exact"/>
              <w:ind w:left="25"/>
              <w:jc w:val="center"/>
              <w:rPr>
                <w:b/>
                <w:sz w:val="32"/>
              </w:rPr>
            </w:pPr>
            <w:r>
              <w:rPr>
                <w:b/>
                <w:sz w:val="32"/>
              </w:rPr>
              <w:t>Experiment</w:t>
            </w:r>
            <w:r>
              <w:rPr>
                <w:b/>
                <w:spacing w:val="-10"/>
                <w:sz w:val="32"/>
              </w:rPr>
              <w:t xml:space="preserve"> </w:t>
            </w:r>
            <w:r>
              <w:rPr>
                <w:b/>
                <w:spacing w:val="-4"/>
                <w:sz w:val="32"/>
              </w:rPr>
              <w:t>No.4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860" w:type="dxa"/>
          </w:tcPr>
          <w:p>
            <w:pPr>
              <w:pStyle w:val="9"/>
              <w:spacing w:line="340" w:lineRule="exact"/>
              <w:ind w:left="110"/>
              <w:rPr>
                <w:sz w:val="32"/>
              </w:rPr>
            </w:pPr>
            <w:r>
              <w:rPr>
                <w:sz w:val="32"/>
              </w:rPr>
              <w:t>Apply</w:t>
            </w:r>
            <w:r>
              <w:rPr>
                <w:spacing w:val="-6"/>
                <w:sz w:val="32"/>
              </w:rPr>
              <w:t xml:space="preserve"> </w:t>
            </w:r>
            <w:r>
              <w:rPr>
                <w:sz w:val="32"/>
              </w:rPr>
              <w:t>DML</w:t>
            </w:r>
            <w:r>
              <w:rPr>
                <w:spacing w:val="-5"/>
                <w:sz w:val="32"/>
              </w:rPr>
              <w:t xml:space="preserve"> </w:t>
            </w:r>
            <w:r>
              <w:rPr>
                <w:sz w:val="32"/>
              </w:rPr>
              <w:t>commands</w:t>
            </w:r>
            <w:r>
              <w:rPr>
                <w:spacing w:val="-5"/>
                <w:sz w:val="32"/>
              </w:rPr>
              <w:t xml:space="preserve"> </w:t>
            </w:r>
            <w:r>
              <w:rPr>
                <w:sz w:val="32"/>
              </w:rPr>
              <w:t>for</w:t>
            </w:r>
            <w:r>
              <w:rPr>
                <w:spacing w:val="-5"/>
                <w:sz w:val="32"/>
              </w:rPr>
              <w:t xml:space="preserve"> </w:t>
            </w:r>
            <w:r>
              <w:rPr>
                <w:sz w:val="32"/>
              </w:rPr>
              <w:t>the</w:t>
            </w:r>
            <w:r>
              <w:rPr>
                <w:spacing w:val="-5"/>
                <w:sz w:val="32"/>
              </w:rPr>
              <w:t xml:space="preserve"> </w:t>
            </w:r>
            <w:r>
              <w:rPr>
                <w:sz w:val="32"/>
              </w:rPr>
              <w:t>specified</w:t>
            </w:r>
            <w:r>
              <w:rPr>
                <w:spacing w:val="-5"/>
                <w:sz w:val="32"/>
              </w:rPr>
              <w:t xml:space="preserve"> </w:t>
            </w:r>
            <w:r>
              <w:rPr>
                <w:spacing w:val="-2"/>
                <w:sz w:val="32"/>
              </w:rPr>
              <w:t>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6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60" w:hRule="atLeast"/>
        </w:trPr>
        <w:tc>
          <w:tcPr>
            <w:tcW w:w="9860" w:type="dxa"/>
          </w:tcPr>
          <w:p>
            <w:pPr>
              <w:pStyle w:val="9"/>
              <w:spacing w:before="3" w:line="337"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7" w:lineRule="exact"/>
        <w:rPr>
          <w:sz w:val="32"/>
        </w:rPr>
        <w:sectPr>
          <w:pgSz w:w="11920" w:h="16840"/>
          <w:pgMar w:top="2240" w:right="500" w:bottom="280" w:left="1040" w:header="1012" w:footer="0" w:gutter="0"/>
          <w:cols w:space="720" w:num="1"/>
        </w:sectPr>
      </w:pPr>
    </w:p>
    <w:p>
      <w:pPr>
        <w:pStyle w:val="5"/>
        <w:spacing w:before="83" w:line="259" w:lineRule="auto"/>
        <w:ind w:left="400" w:right="954"/>
        <w:jc w:val="both"/>
      </w:pPr>
      <w:r>
        <w:rPr>
          <w:b/>
        </w:rPr>
        <w:t>Aim :-</w:t>
      </w:r>
      <w:r>
        <w:rPr>
          <w:b/>
          <w:spacing w:val="40"/>
        </w:rPr>
        <w:t xml:space="preserve"> </w:t>
      </w:r>
      <w:r>
        <w:t>Write insert query to</w:t>
      </w:r>
      <w:r>
        <w:rPr>
          <w:spacing w:val="-3"/>
        </w:rPr>
        <w:t xml:space="preserve"> </w:t>
      </w:r>
      <w:r>
        <w:t>insert</w:t>
      </w:r>
      <w:r>
        <w:rPr>
          <w:spacing w:val="-3"/>
        </w:rPr>
        <w:t xml:space="preserve"> </w:t>
      </w:r>
      <w:r>
        <w:t>rows</w:t>
      </w:r>
      <w:r>
        <w:rPr>
          <w:spacing w:val="-3"/>
        </w:rPr>
        <w:t xml:space="preserve"> </w:t>
      </w:r>
      <w:r>
        <w:t>for</w:t>
      </w:r>
      <w:r>
        <w:rPr>
          <w:spacing w:val="-3"/>
        </w:rPr>
        <w:t xml:space="preserve"> </w:t>
      </w:r>
      <w:r>
        <w:t>each</w:t>
      </w:r>
      <w:r>
        <w:rPr>
          <w:spacing w:val="-3"/>
        </w:rPr>
        <w:t xml:space="preserve"> </w:t>
      </w:r>
      <w:r>
        <w:t>table</w:t>
      </w:r>
      <w:r>
        <w:rPr>
          <w:spacing w:val="-3"/>
        </w:rPr>
        <w:t xml:space="preserve"> </w:t>
      </w:r>
      <w:r>
        <w:t>created</w:t>
      </w:r>
      <w:r>
        <w:rPr>
          <w:spacing w:val="-3"/>
        </w:rPr>
        <w:t xml:space="preserve"> </w:t>
      </w:r>
      <w:r>
        <w:t>of</w:t>
      </w:r>
      <w:r>
        <w:rPr>
          <w:spacing w:val="-3"/>
        </w:rPr>
        <w:t xml:space="preserve"> </w:t>
      </w:r>
      <w:r>
        <w:t>your</w:t>
      </w:r>
      <w:r>
        <w:rPr>
          <w:spacing w:val="-3"/>
        </w:rPr>
        <w:t xml:space="preserve"> </w:t>
      </w:r>
      <w:r>
        <w:t>database</w:t>
      </w:r>
      <w:r>
        <w:rPr>
          <w:spacing w:val="-3"/>
        </w:rPr>
        <w:t xml:space="preserve"> </w:t>
      </w:r>
      <w:r>
        <w:t>management system. Use update and delete commands to manipulate the inserted values in the table.</w:t>
      </w:r>
    </w:p>
    <w:p>
      <w:pPr>
        <w:pStyle w:val="5"/>
        <w:spacing w:before="160" w:line="259" w:lineRule="auto"/>
        <w:ind w:left="400" w:right="957"/>
        <w:jc w:val="both"/>
      </w:pPr>
      <w:r>
        <w:rPr>
          <w:b/>
        </w:rPr>
        <w:t xml:space="preserve">Objective :- </w:t>
      </w:r>
      <w:r>
        <w:t>To learn commands of Data Manipulation Language(DML) to insert, update or delete the values in the database system.</w:t>
      </w:r>
    </w:p>
    <w:p>
      <w:pPr>
        <w:pStyle w:val="2"/>
        <w:spacing w:before="159"/>
      </w:pPr>
      <w:r>
        <w:rPr>
          <w:spacing w:val="-2"/>
        </w:rPr>
        <w:t>Theory:</w:t>
      </w:r>
    </w:p>
    <w:p>
      <w:pPr>
        <w:pStyle w:val="5"/>
        <w:spacing w:before="182" w:line="259" w:lineRule="auto"/>
        <w:ind w:left="400" w:right="956"/>
        <w:jc w:val="both"/>
      </w:pPr>
      <w:r>
        <w:t>Data Manipulation Language (DML) is a subset of SQL (Structured Query Language) used for managing data within relational database management systems (RDBMS). DML commands are used to perform operations</w:t>
      </w:r>
      <w:r>
        <w:rPr>
          <w:spacing w:val="-3"/>
        </w:rPr>
        <w:t xml:space="preserve"> </w:t>
      </w:r>
      <w:r>
        <w:t>such</w:t>
      </w:r>
      <w:r>
        <w:rPr>
          <w:spacing w:val="-3"/>
        </w:rPr>
        <w:t xml:space="preserve"> </w:t>
      </w:r>
      <w:r>
        <w:t>as</w:t>
      </w:r>
      <w:r>
        <w:rPr>
          <w:spacing w:val="-3"/>
        </w:rPr>
        <w:t xml:space="preserve"> </w:t>
      </w:r>
      <w:r>
        <w:t>inserting,</w:t>
      </w:r>
      <w:r>
        <w:rPr>
          <w:spacing w:val="-3"/>
        </w:rPr>
        <w:t xml:space="preserve"> </w:t>
      </w:r>
      <w:r>
        <w:t>updating,</w:t>
      </w:r>
      <w:r>
        <w:rPr>
          <w:spacing w:val="-3"/>
        </w:rPr>
        <w:t xml:space="preserve"> </w:t>
      </w:r>
      <w:r>
        <w:t>and</w:t>
      </w:r>
      <w:r>
        <w:rPr>
          <w:spacing w:val="-3"/>
        </w:rPr>
        <w:t xml:space="preserve"> </w:t>
      </w:r>
      <w:r>
        <w:t>deleting</w:t>
      </w:r>
      <w:r>
        <w:rPr>
          <w:spacing w:val="-3"/>
        </w:rPr>
        <w:t xml:space="preserve"> </w:t>
      </w:r>
      <w:r>
        <w:t>data</w:t>
      </w:r>
      <w:r>
        <w:rPr>
          <w:spacing w:val="-3"/>
        </w:rPr>
        <w:t xml:space="preserve"> </w:t>
      </w:r>
      <w:r>
        <w:t>from database tables.</w:t>
      </w:r>
    </w:p>
    <w:p>
      <w:pPr>
        <w:pStyle w:val="8"/>
        <w:numPr>
          <w:ilvl w:val="0"/>
          <w:numId w:val="9"/>
        </w:numPr>
        <w:tabs>
          <w:tab w:val="left" w:pos="640"/>
        </w:tabs>
        <w:spacing w:before="159"/>
        <w:rPr>
          <w:sz w:val="24"/>
        </w:rPr>
      </w:pPr>
      <w:r>
        <w:rPr>
          <w:sz w:val="24"/>
        </w:rPr>
        <w:t xml:space="preserve">Inserting </w:t>
      </w:r>
      <w:r>
        <w:rPr>
          <w:spacing w:val="-4"/>
          <w:sz w:val="24"/>
        </w:rPr>
        <w:t>Data</w:t>
      </w:r>
    </w:p>
    <w:p>
      <w:pPr>
        <w:pStyle w:val="5"/>
        <w:spacing w:before="182" w:line="259" w:lineRule="auto"/>
        <w:ind w:left="400" w:right="956"/>
        <w:jc w:val="both"/>
      </w:pPr>
      <w:r>
        <w:t>The INSERT statement is used to add new rows of data into a table. It specifies the table to insert data into and provides values or expressions for each column in the new row. If a column list is not specified, values must be provided for all columns</w:t>
      </w:r>
      <w:r>
        <w:rPr>
          <w:spacing w:val="-2"/>
        </w:rPr>
        <w:t xml:space="preserve"> </w:t>
      </w:r>
      <w:r>
        <w:t>in</w:t>
      </w:r>
      <w:r>
        <w:rPr>
          <w:spacing w:val="-2"/>
        </w:rPr>
        <w:t xml:space="preserve"> </w:t>
      </w:r>
      <w:r>
        <w:t>the</w:t>
      </w:r>
      <w:r>
        <w:rPr>
          <w:spacing w:val="-2"/>
        </w:rPr>
        <w:t xml:space="preserve"> </w:t>
      </w:r>
      <w:r>
        <w:t>table</w:t>
      </w:r>
      <w:r>
        <w:rPr>
          <w:spacing w:val="-2"/>
        </w:rPr>
        <w:t xml:space="preserve"> </w:t>
      </w:r>
      <w:r>
        <w:t>in</w:t>
      </w:r>
      <w:r>
        <w:rPr>
          <w:spacing w:val="-2"/>
        </w:rPr>
        <w:t xml:space="preserve"> </w:t>
      </w:r>
      <w:r>
        <w:t>the</w:t>
      </w:r>
      <w:r>
        <w:rPr>
          <w:spacing w:val="-2"/>
        </w:rPr>
        <w:t xml:space="preserve"> </w:t>
      </w:r>
      <w:r>
        <w:t>order they were defined.</w:t>
      </w:r>
    </w:p>
    <w:p>
      <w:pPr>
        <w:pStyle w:val="5"/>
        <w:spacing w:before="159"/>
        <w:ind w:left="400"/>
      </w:pPr>
      <w:r>
        <w:rPr>
          <w:spacing w:val="-2"/>
        </w:rPr>
        <w:t>Syntax:-</w:t>
      </w:r>
    </w:p>
    <w:p>
      <w:pPr>
        <w:pStyle w:val="5"/>
        <w:spacing w:before="182"/>
        <w:ind w:left="400"/>
      </w:pPr>
      <w:r>
        <w:t>INSERT</w:t>
      </w:r>
      <w:r>
        <w:rPr>
          <w:spacing w:val="-6"/>
        </w:rPr>
        <w:t xml:space="preserve"> </w:t>
      </w:r>
      <w:r>
        <w:t>INTO</w:t>
      </w:r>
      <w:r>
        <w:rPr>
          <w:spacing w:val="-6"/>
        </w:rPr>
        <w:t xml:space="preserve"> </w:t>
      </w:r>
      <w:r>
        <w:t>table_name</w:t>
      </w:r>
      <w:r>
        <w:rPr>
          <w:spacing w:val="-5"/>
        </w:rPr>
        <w:t xml:space="preserve"> </w:t>
      </w:r>
      <w:r>
        <w:t>(column1,</w:t>
      </w:r>
      <w:r>
        <w:rPr>
          <w:spacing w:val="-6"/>
        </w:rPr>
        <w:t xml:space="preserve"> </w:t>
      </w:r>
      <w:r>
        <w:t>column2,</w:t>
      </w:r>
      <w:r>
        <w:rPr>
          <w:spacing w:val="-6"/>
        </w:rPr>
        <w:t xml:space="preserve"> </w:t>
      </w:r>
      <w:r>
        <w:t>column3)</w:t>
      </w:r>
      <w:r>
        <w:rPr>
          <w:spacing w:val="-5"/>
        </w:rPr>
        <w:t xml:space="preserve"> </w:t>
      </w:r>
      <w:r>
        <w:t>VALUES</w:t>
      </w:r>
      <w:r>
        <w:rPr>
          <w:spacing w:val="-6"/>
        </w:rPr>
        <w:t xml:space="preserve"> </w:t>
      </w:r>
      <w:r>
        <w:t>(value1,</w:t>
      </w:r>
      <w:r>
        <w:rPr>
          <w:spacing w:val="-6"/>
        </w:rPr>
        <w:t xml:space="preserve"> </w:t>
      </w:r>
      <w:r>
        <w:t>value2,</w:t>
      </w:r>
      <w:r>
        <w:rPr>
          <w:spacing w:val="-5"/>
        </w:rPr>
        <w:t xml:space="preserve"> </w:t>
      </w:r>
      <w:r>
        <w:rPr>
          <w:spacing w:val="-2"/>
        </w:rPr>
        <w:t>value3);</w:t>
      </w:r>
    </w:p>
    <w:p>
      <w:pPr>
        <w:pStyle w:val="8"/>
        <w:numPr>
          <w:ilvl w:val="0"/>
          <w:numId w:val="9"/>
        </w:numPr>
        <w:tabs>
          <w:tab w:val="left" w:pos="640"/>
        </w:tabs>
        <w:spacing w:before="182"/>
        <w:rPr>
          <w:sz w:val="24"/>
        </w:rPr>
      </w:pPr>
      <w:r>
        <w:rPr>
          <w:sz w:val="24"/>
        </w:rPr>
        <w:t xml:space="preserve">Updating </w:t>
      </w:r>
      <w:r>
        <w:rPr>
          <w:spacing w:val="-4"/>
          <w:sz w:val="24"/>
        </w:rPr>
        <w:t>Data</w:t>
      </w:r>
    </w:p>
    <w:p>
      <w:pPr>
        <w:pStyle w:val="5"/>
        <w:spacing w:before="181" w:line="259" w:lineRule="auto"/>
        <w:ind w:left="400" w:right="954"/>
        <w:jc w:val="both"/>
      </w:pPr>
      <w:r>
        <w:t>The UPDATE statement is used to modify existing data within a table. It allows you to change the</w:t>
      </w:r>
      <w:r>
        <w:rPr>
          <w:spacing w:val="-3"/>
        </w:rPr>
        <w:t xml:space="preserve"> </w:t>
      </w:r>
      <w:r>
        <w:t>values</w:t>
      </w:r>
      <w:r>
        <w:rPr>
          <w:spacing w:val="-3"/>
        </w:rPr>
        <w:t xml:space="preserve"> </w:t>
      </w:r>
      <w:r>
        <w:t>of</w:t>
      </w:r>
      <w:r>
        <w:rPr>
          <w:spacing w:val="-3"/>
        </w:rPr>
        <w:t xml:space="preserve"> </w:t>
      </w:r>
      <w:r>
        <w:t>one</w:t>
      </w:r>
      <w:r>
        <w:rPr>
          <w:spacing w:val="-3"/>
        </w:rPr>
        <w:t xml:space="preserve"> </w:t>
      </w:r>
      <w:r>
        <w:t>or</w:t>
      </w:r>
      <w:r>
        <w:rPr>
          <w:spacing w:val="-3"/>
        </w:rPr>
        <w:t xml:space="preserve"> </w:t>
      </w:r>
      <w:r>
        <w:t>more</w:t>
      </w:r>
      <w:r>
        <w:rPr>
          <w:spacing w:val="-3"/>
        </w:rPr>
        <w:t xml:space="preserve"> </w:t>
      </w:r>
      <w:r>
        <w:t>columns</w:t>
      </w:r>
      <w:r>
        <w:rPr>
          <w:spacing w:val="-3"/>
        </w:rPr>
        <w:t xml:space="preserve"> </w:t>
      </w:r>
      <w:r>
        <w:t>in</w:t>
      </w:r>
      <w:r>
        <w:rPr>
          <w:spacing w:val="-3"/>
        </w:rPr>
        <w:t xml:space="preserve"> </w:t>
      </w:r>
      <w:r>
        <w:t>one</w:t>
      </w:r>
      <w:r>
        <w:rPr>
          <w:spacing w:val="-3"/>
        </w:rPr>
        <w:t xml:space="preserve"> </w:t>
      </w:r>
      <w:r>
        <w:t>or</w:t>
      </w:r>
      <w:r>
        <w:rPr>
          <w:spacing w:val="-3"/>
        </w:rPr>
        <w:t xml:space="preserve"> </w:t>
      </w:r>
      <w:r>
        <w:t>more</w:t>
      </w:r>
      <w:r>
        <w:rPr>
          <w:spacing w:val="-3"/>
        </w:rPr>
        <w:t xml:space="preserve"> </w:t>
      </w:r>
      <w:r>
        <w:t>rows</w:t>
      </w:r>
      <w:r>
        <w:rPr>
          <w:spacing w:val="-3"/>
        </w:rPr>
        <w:t xml:space="preserve"> </w:t>
      </w:r>
      <w:r>
        <w:t>based</w:t>
      </w:r>
      <w:r>
        <w:rPr>
          <w:spacing w:val="-3"/>
        </w:rPr>
        <w:t xml:space="preserve"> </w:t>
      </w:r>
      <w:r>
        <w:t>on</w:t>
      </w:r>
      <w:r>
        <w:rPr>
          <w:spacing w:val="-3"/>
        </w:rPr>
        <w:t xml:space="preserve"> </w:t>
      </w:r>
      <w:r>
        <w:t>specified</w:t>
      </w:r>
      <w:r>
        <w:rPr>
          <w:spacing w:val="-3"/>
        </w:rPr>
        <w:t xml:space="preserve"> </w:t>
      </w:r>
      <w:r>
        <w:t>conditions. If no condition is specified, all rows in the table will be updated.</w:t>
      </w:r>
    </w:p>
    <w:p>
      <w:pPr>
        <w:pStyle w:val="5"/>
        <w:spacing w:before="160"/>
        <w:ind w:left="400"/>
      </w:pPr>
      <w:r>
        <w:rPr>
          <w:spacing w:val="-2"/>
        </w:rPr>
        <w:t>Syntax:</w:t>
      </w:r>
    </w:p>
    <w:p>
      <w:pPr>
        <w:pStyle w:val="5"/>
        <w:spacing w:before="182"/>
        <w:ind w:left="400"/>
      </w:pPr>
      <w:r>
        <w:t>UPDATE</w:t>
      </w:r>
      <w:r>
        <w:rPr>
          <w:spacing w:val="-3"/>
        </w:rPr>
        <w:t xml:space="preserve"> </w:t>
      </w:r>
      <w:r>
        <w:t>table_name</w:t>
      </w:r>
      <w:r>
        <w:rPr>
          <w:spacing w:val="-3"/>
        </w:rPr>
        <w:t xml:space="preserve"> </w:t>
      </w:r>
      <w:r>
        <w:t>SET</w:t>
      </w:r>
      <w:r>
        <w:rPr>
          <w:spacing w:val="-3"/>
        </w:rPr>
        <w:t xml:space="preserve"> </w:t>
      </w:r>
      <w:r>
        <w:t>column1</w:t>
      </w:r>
      <w:r>
        <w:rPr>
          <w:spacing w:val="-2"/>
        </w:rPr>
        <w:t xml:space="preserve"> </w:t>
      </w:r>
      <w:r>
        <w:t>=</w:t>
      </w:r>
      <w:r>
        <w:rPr>
          <w:spacing w:val="-3"/>
        </w:rPr>
        <w:t xml:space="preserve"> </w:t>
      </w:r>
      <w:r>
        <w:t>value1,</w:t>
      </w:r>
      <w:r>
        <w:rPr>
          <w:spacing w:val="-3"/>
        </w:rPr>
        <w:t xml:space="preserve"> </w:t>
      </w:r>
      <w:r>
        <w:t>column2</w:t>
      </w:r>
      <w:r>
        <w:rPr>
          <w:spacing w:val="-2"/>
        </w:rPr>
        <w:t xml:space="preserve"> </w:t>
      </w:r>
      <w:r>
        <w:t>=</w:t>
      </w:r>
      <w:r>
        <w:rPr>
          <w:spacing w:val="-3"/>
        </w:rPr>
        <w:t xml:space="preserve"> </w:t>
      </w:r>
      <w:r>
        <w:t>value2</w:t>
      </w:r>
      <w:r>
        <w:rPr>
          <w:spacing w:val="-3"/>
        </w:rPr>
        <w:t xml:space="preserve"> </w:t>
      </w:r>
      <w:r>
        <w:t>WHERE</w:t>
      </w:r>
      <w:r>
        <w:rPr>
          <w:spacing w:val="-2"/>
        </w:rPr>
        <w:t xml:space="preserve"> condition;</w:t>
      </w:r>
    </w:p>
    <w:p>
      <w:pPr>
        <w:pStyle w:val="8"/>
        <w:numPr>
          <w:ilvl w:val="0"/>
          <w:numId w:val="9"/>
        </w:numPr>
        <w:tabs>
          <w:tab w:val="left" w:pos="640"/>
        </w:tabs>
        <w:spacing w:before="181"/>
        <w:rPr>
          <w:sz w:val="24"/>
        </w:rPr>
      </w:pPr>
      <w:r>
        <w:rPr>
          <w:sz w:val="24"/>
        </w:rPr>
        <w:t xml:space="preserve">Deleting </w:t>
      </w:r>
      <w:r>
        <w:rPr>
          <w:spacing w:val="-4"/>
          <w:sz w:val="24"/>
        </w:rPr>
        <w:t>Data</w:t>
      </w:r>
    </w:p>
    <w:p>
      <w:pPr>
        <w:pStyle w:val="5"/>
        <w:spacing w:before="182" w:line="259" w:lineRule="auto"/>
        <w:ind w:left="400" w:right="964"/>
        <w:jc w:val="both"/>
      </w:pPr>
      <w:r>
        <w:t>The DELETE statement is used to remove one or more rows</w:t>
      </w:r>
      <w:r>
        <w:rPr>
          <w:spacing w:val="-3"/>
        </w:rPr>
        <w:t xml:space="preserve"> </w:t>
      </w:r>
      <w:r>
        <w:t>from</w:t>
      </w:r>
      <w:r>
        <w:rPr>
          <w:spacing w:val="-3"/>
        </w:rPr>
        <w:t xml:space="preserve"> </w:t>
      </w:r>
      <w:r>
        <w:t>a</w:t>
      </w:r>
      <w:r>
        <w:rPr>
          <w:spacing w:val="-3"/>
        </w:rPr>
        <w:t xml:space="preserve"> </w:t>
      </w:r>
      <w:r>
        <w:t>table</w:t>
      </w:r>
      <w:r>
        <w:rPr>
          <w:spacing w:val="-3"/>
        </w:rPr>
        <w:t xml:space="preserve"> </w:t>
      </w:r>
      <w:r>
        <w:t>based</w:t>
      </w:r>
      <w:r>
        <w:rPr>
          <w:spacing w:val="-3"/>
        </w:rPr>
        <w:t xml:space="preserve"> </w:t>
      </w:r>
      <w:r>
        <w:t>on</w:t>
      </w:r>
      <w:r>
        <w:rPr>
          <w:spacing w:val="-3"/>
        </w:rPr>
        <w:t xml:space="preserve"> </w:t>
      </w:r>
      <w:r>
        <w:t>specified conditions. If no condition is specified, all rows in the table will be deleted.</w:t>
      </w:r>
    </w:p>
    <w:p>
      <w:pPr>
        <w:pStyle w:val="5"/>
        <w:spacing w:before="160"/>
        <w:ind w:left="400"/>
      </w:pPr>
      <w:r>
        <w:rPr>
          <w:spacing w:val="-2"/>
        </w:rPr>
        <w:t>Syntax:</w:t>
      </w:r>
    </w:p>
    <w:p>
      <w:pPr>
        <w:pStyle w:val="5"/>
        <w:spacing w:before="182"/>
        <w:ind w:left="400"/>
      </w:pPr>
      <w:r>
        <w:t xml:space="preserve">DELETE FROM table_name WHERE </w:t>
      </w:r>
      <w:r>
        <w:rPr>
          <w:spacing w:val="-2"/>
        </w:rPr>
        <w:t>condition;</w:t>
      </w:r>
    </w:p>
    <w:p>
      <w:pPr>
        <w:pStyle w:val="5"/>
      </w:pPr>
    </w:p>
    <w:p>
      <w:pPr>
        <w:pStyle w:val="5"/>
        <w:spacing w:before="87"/>
      </w:pPr>
    </w:p>
    <w:p>
      <w:pPr>
        <w:pStyle w:val="2"/>
        <w:rPr>
          <w:spacing w:val="-2"/>
        </w:rPr>
      </w:pPr>
      <w:r>
        <w:rPr>
          <w:spacing w:val="-2"/>
        </w:rPr>
        <w:t>Implementation:</w:t>
      </w:r>
    </w:p>
    <w:p>
      <w:pPr>
        <w:pStyle w:val="2"/>
        <w:rPr>
          <w:spacing w:val="-2"/>
        </w:rPr>
      </w:pPr>
    </w:p>
    <w:p>
      <w:pPr>
        <w:pStyle w:val="2"/>
        <w:rPr>
          <w:b w:val="0"/>
          <w:bCs w:val="0"/>
        </w:rPr>
      </w:pPr>
      <w:r>
        <w:rPr>
          <w:b w:val="0"/>
          <w:bCs w:val="0"/>
        </w:rPr>
        <w:t>INSERT INTO Employee (</w:t>
      </w:r>
      <w:r>
        <w:rPr>
          <w:rFonts w:hint="default"/>
          <w:b w:val="0"/>
          <w:bCs w:val="0"/>
          <w:lang w:val="en-IN"/>
        </w:rPr>
        <w:t>E</w:t>
      </w:r>
      <w:r>
        <w:rPr>
          <w:b w:val="0"/>
          <w:bCs w:val="0"/>
        </w:rPr>
        <w:t>mployee</w:t>
      </w:r>
      <w:r>
        <w:rPr>
          <w:rFonts w:hint="default"/>
          <w:b w:val="0"/>
          <w:bCs w:val="0"/>
          <w:lang w:val="en-IN"/>
        </w:rPr>
        <w:t xml:space="preserve">ID </w:t>
      </w:r>
      <w:r>
        <w:rPr>
          <w:b w:val="0"/>
          <w:bCs w:val="0"/>
        </w:rPr>
        <w:t xml:space="preserve">, </w:t>
      </w:r>
      <w:r>
        <w:rPr>
          <w:rFonts w:hint="default"/>
          <w:b w:val="0"/>
          <w:bCs w:val="0"/>
          <w:lang w:val="en-IN"/>
        </w:rPr>
        <w:t>First</w:t>
      </w:r>
      <w:r>
        <w:rPr>
          <w:b w:val="0"/>
          <w:bCs w:val="0"/>
        </w:rPr>
        <w:t>name</w:t>
      </w:r>
      <w:r>
        <w:rPr>
          <w:rFonts w:hint="default"/>
          <w:b w:val="0"/>
          <w:bCs w:val="0"/>
          <w:lang w:val="en-IN"/>
        </w:rPr>
        <w:t xml:space="preserve"> </w:t>
      </w:r>
      <w:r>
        <w:rPr>
          <w:b w:val="0"/>
          <w:bCs w:val="0"/>
        </w:rPr>
        <w:t>,</w:t>
      </w:r>
      <w:r>
        <w:rPr>
          <w:rFonts w:hint="default"/>
          <w:b w:val="0"/>
          <w:bCs w:val="0"/>
          <w:lang w:val="en-IN"/>
        </w:rPr>
        <w:t xml:space="preserve"> Lastname ,</w:t>
      </w:r>
      <w:r>
        <w:rPr>
          <w:b w:val="0"/>
          <w:bCs w:val="0"/>
        </w:rPr>
        <w:t xml:space="preserve"> </w:t>
      </w:r>
      <w:r>
        <w:rPr>
          <w:rFonts w:hint="default"/>
          <w:b w:val="0"/>
          <w:bCs w:val="0"/>
          <w:lang w:val="en-IN"/>
        </w:rPr>
        <w:t>S</w:t>
      </w:r>
      <w:r>
        <w:rPr>
          <w:b w:val="0"/>
          <w:bCs w:val="0"/>
        </w:rPr>
        <w:t>alary</w:t>
      </w:r>
      <w:r>
        <w:rPr>
          <w:rFonts w:hint="default"/>
          <w:b w:val="0"/>
          <w:bCs w:val="0"/>
          <w:lang w:val="en-IN"/>
        </w:rPr>
        <w:t xml:space="preserve"> , TaxRate , ManagerID</w:t>
      </w:r>
      <w:r>
        <w:rPr>
          <w:b w:val="0"/>
          <w:bCs w:val="0"/>
        </w:rPr>
        <w:t>)</w:t>
      </w:r>
    </w:p>
    <w:p>
      <w:pPr>
        <w:pStyle w:val="2"/>
        <w:rPr>
          <w:b w:val="0"/>
          <w:bCs w:val="0"/>
        </w:rPr>
      </w:pPr>
      <w:r>
        <w:rPr>
          <w:b w:val="0"/>
          <w:bCs w:val="0"/>
        </w:rPr>
        <w:t>VALUES (</w:t>
      </w:r>
      <w:r>
        <w:rPr>
          <w:rFonts w:hint="default"/>
          <w:b w:val="0"/>
          <w:bCs w:val="0"/>
          <w:lang w:val="en-IN"/>
        </w:rPr>
        <w:t>20</w:t>
      </w:r>
      <w:r>
        <w:rPr>
          <w:b w:val="0"/>
          <w:bCs w:val="0"/>
        </w:rPr>
        <w:t>1, 'John</w:t>
      </w:r>
      <w:r>
        <w:rPr>
          <w:rFonts w:hint="default"/>
          <w:b w:val="0"/>
          <w:bCs w:val="0"/>
          <w:lang w:val="en-IN"/>
        </w:rPr>
        <w:t>, ‘</w:t>
      </w:r>
      <w:r>
        <w:rPr>
          <w:b w:val="0"/>
          <w:bCs w:val="0"/>
        </w:rPr>
        <w:t>Doe', 50000</w:t>
      </w:r>
      <w:r>
        <w:rPr>
          <w:rFonts w:hint="default"/>
          <w:b w:val="0"/>
          <w:bCs w:val="0"/>
          <w:lang w:val="en-IN"/>
        </w:rPr>
        <w:t>.00, 0.15, 101</w:t>
      </w:r>
      <w:r>
        <w:rPr>
          <w:b w:val="0"/>
          <w:bCs w:val="0"/>
        </w:rPr>
        <w:t>);</w:t>
      </w:r>
    </w:p>
    <w:p>
      <w:pPr>
        <w:pStyle w:val="2"/>
        <w:rPr>
          <w:rFonts w:hint="default"/>
          <w:b w:val="0"/>
          <w:bCs w:val="0"/>
          <w:lang w:val="en-IN"/>
        </w:rPr>
      </w:pPr>
      <w:r>
        <w:rPr>
          <w:rFonts w:hint="default"/>
          <w:b w:val="0"/>
          <w:bCs w:val="0"/>
          <w:lang w:val="en-IN"/>
        </w:rPr>
        <w:drawing>
          <wp:inline distT="0" distB="0" distL="114300" distR="114300">
            <wp:extent cx="6584950" cy="1062355"/>
            <wp:effectExtent l="0" t="0" r="13970" b="4445"/>
            <wp:docPr id="14" name="Picture 14" descr="file_2024-04-20_14.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le_2024-04-20_14.54.48"/>
                    <pic:cNvPicPr>
                      <a:picLocks noChangeAspect="1"/>
                    </pic:cNvPicPr>
                  </pic:nvPicPr>
                  <pic:blipFill>
                    <a:blip r:embed="rId15"/>
                    <a:stretch>
                      <a:fillRect/>
                    </a:stretch>
                  </pic:blipFill>
                  <pic:spPr>
                    <a:xfrm>
                      <a:off x="0" y="0"/>
                      <a:ext cx="6584950" cy="1062355"/>
                    </a:xfrm>
                    <a:prstGeom prst="rect">
                      <a:avLst/>
                    </a:prstGeom>
                  </pic:spPr>
                </pic:pic>
              </a:graphicData>
            </a:graphic>
          </wp:inline>
        </w:drawing>
      </w:r>
    </w:p>
    <w:p>
      <w:pPr>
        <w:pStyle w:val="2"/>
        <w:rPr>
          <w:b w:val="0"/>
          <w:bCs w:val="0"/>
        </w:rPr>
      </w:pPr>
      <w:r>
        <w:rPr>
          <w:b w:val="0"/>
          <w:bCs w:val="0"/>
        </w:rPr>
        <w:t>UPDATE Employee</w:t>
      </w:r>
    </w:p>
    <w:p>
      <w:pPr>
        <w:pStyle w:val="2"/>
        <w:rPr>
          <w:b w:val="0"/>
          <w:bCs w:val="0"/>
        </w:rPr>
      </w:pPr>
      <w:r>
        <w:rPr>
          <w:b w:val="0"/>
          <w:bCs w:val="0"/>
        </w:rPr>
        <w:t>SET salary = 55000</w:t>
      </w:r>
    </w:p>
    <w:p>
      <w:pPr>
        <w:pStyle w:val="2"/>
        <w:rPr>
          <w:b w:val="0"/>
          <w:bCs w:val="0"/>
        </w:rPr>
      </w:pPr>
      <w:r>
        <w:rPr>
          <w:b w:val="0"/>
          <w:bCs w:val="0"/>
        </w:rPr>
        <w:t>WHERE employee_id = 1;</w:t>
      </w:r>
    </w:p>
    <w:p>
      <w:pPr>
        <w:pStyle w:val="2"/>
        <w:ind w:left="0" w:leftChars="0" w:firstLine="0" w:firstLineChars="0"/>
        <w:rPr>
          <w:b w:val="0"/>
          <w:bCs w:val="0"/>
        </w:rPr>
      </w:pPr>
    </w:p>
    <w:p>
      <w:pPr>
        <w:pStyle w:val="2"/>
        <w:rPr>
          <w:b w:val="0"/>
          <w:bCs w:val="0"/>
        </w:rPr>
      </w:pPr>
      <w:r>
        <w:rPr>
          <w:b w:val="0"/>
          <w:bCs w:val="0"/>
        </w:rPr>
        <w:t>DELETE FROM Employee</w:t>
      </w:r>
    </w:p>
    <w:p>
      <w:pPr>
        <w:pStyle w:val="2"/>
        <w:rPr>
          <w:b w:val="0"/>
          <w:bCs w:val="0"/>
        </w:rPr>
      </w:pPr>
      <w:r>
        <w:rPr>
          <w:b w:val="0"/>
          <w:bCs w:val="0"/>
        </w:rPr>
        <w:t>WHERE employee_id = 1;</w:t>
      </w:r>
    </w:p>
    <w:p>
      <w:pPr>
        <w:pStyle w:val="2"/>
        <w:rPr>
          <w:b w:val="0"/>
          <w:bCs w:val="0"/>
        </w:rPr>
      </w:pPr>
    </w:p>
    <w:p>
      <w:pPr>
        <w:pStyle w:val="2"/>
        <w:rPr>
          <w:b w:val="0"/>
          <w:bCs w:val="0"/>
        </w:rPr>
      </w:pPr>
      <w:r>
        <w:rPr>
          <w:b w:val="0"/>
          <w:bCs w:val="0"/>
        </w:rPr>
        <w:t>INSERT INTO Manager (</w:t>
      </w:r>
      <w:r>
        <w:rPr>
          <w:rFonts w:hint="default"/>
          <w:b w:val="0"/>
          <w:bCs w:val="0"/>
          <w:lang w:val="en-IN"/>
        </w:rPr>
        <w:t>M</w:t>
      </w:r>
      <w:r>
        <w:rPr>
          <w:b w:val="0"/>
          <w:bCs w:val="0"/>
        </w:rPr>
        <w:t>anager</w:t>
      </w:r>
      <w:r>
        <w:rPr>
          <w:rFonts w:hint="default"/>
          <w:b w:val="0"/>
          <w:bCs w:val="0"/>
          <w:lang w:val="en-IN"/>
        </w:rPr>
        <w:t xml:space="preserve">ID </w:t>
      </w:r>
      <w:r>
        <w:rPr>
          <w:b w:val="0"/>
          <w:bCs w:val="0"/>
        </w:rPr>
        <w:t>,</w:t>
      </w:r>
      <w:r>
        <w:rPr>
          <w:rFonts w:hint="default"/>
          <w:b w:val="0"/>
          <w:bCs w:val="0"/>
          <w:lang w:val="en-IN"/>
        </w:rPr>
        <w:t xml:space="preserve"> FirstName , LastName , Salary , TaxRate</w:t>
      </w:r>
      <w:r>
        <w:rPr>
          <w:b w:val="0"/>
          <w:bCs w:val="0"/>
        </w:rPr>
        <w:t>)</w:t>
      </w:r>
    </w:p>
    <w:p>
      <w:pPr>
        <w:pStyle w:val="2"/>
        <w:rPr>
          <w:b w:val="0"/>
          <w:bCs w:val="0"/>
        </w:rPr>
      </w:pPr>
      <w:r>
        <w:rPr>
          <w:b w:val="0"/>
          <w:bCs w:val="0"/>
        </w:rPr>
        <w:t xml:space="preserve">VALUES (101, </w:t>
      </w:r>
      <w:r>
        <w:rPr>
          <w:rFonts w:hint="default"/>
          <w:b w:val="0"/>
          <w:bCs w:val="0"/>
          <w:lang w:val="en-IN"/>
        </w:rPr>
        <w:t>‘Emily’, ‘Davis’, 80000.00, 0.20</w:t>
      </w:r>
      <w:r>
        <w:rPr>
          <w:b w:val="0"/>
          <w:bCs w:val="0"/>
        </w:rPr>
        <w:t>);</w:t>
      </w:r>
    </w:p>
    <w:p>
      <w:pPr>
        <w:pStyle w:val="2"/>
        <w:rPr>
          <w:rFonts w:hint="default"/>
          <w:b w:val="0"/>
          <w:bCs w:val="0"/>
          <w:lang w:val="en-IN"/>
        </w:rPr>
      </w:pPr>
      <w:r>
        <w:rPr>
          <w:rFonts w:hint="default"/>
          <w:b w:val="0"/>
          <w:bCs w:val="0"/>
          <w:lang w:val="en-IN"/>
        </w:rPr>
        <w:drawing>
          <wp:inline distT="0" distB="0" distL="114300" distR="114300">
            <wp:extent cx="6584315" cy="1250950"/>
            <wp:effectExtent l="0" t="0" r="14605" b="13970"/>
            <wp:docPr id="15" name="Picture 15" descr="file_2024-04-20_14.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le_2024-04-20_14.54.32"/>
                    <pic:cNvPicPr>
                      <a:picLocks noChangeAspect="1"/>
                    </pic:cNvPicPr>
                  </pic:nvPicPr>
                  <pic:blipFill>
                    <a:blip r:embed="rId16"/>
                    <a:stretch>
                      <a:fillRect/>
                    </a:stretch>
                  </pic:blipFill>
                  <pic:spPr>
                    <a:xfrm>
                      <a:off x="0" y="0"/>
                      <a:ext cx="6584315" cy="1250950"/>
                    </a:xfrm>
                    <a:prstGeom prst="rect">
                      <a:avLst/>
                    </a:prstGeom>
                  </pic:spPr>
                </pic:pic>
              </a:graphicData>
            </a:graphic>
          </wp:inline>
        </w:drawing>
      </w:r>
    </w:p>
    <w:p>
      <w:pPr>
        <w:pStyle w:val="2"/>
        <w:rPr>
          <w:b w:val="0"/>
          <w:bCs w:val="0"/>
        </w:rPr>
      </w:pPr>
    </w:p>
    <w:p>
      <w:pPr>
        <w:pStyle w:val="2"/>
        <w:rPr>
          <w:b w:val="0"/>
          <w:bCs w:val="0"/>
        </w:rPr>
      </w:pPr>
      <w:r>
        <w:rPr>
          <w:b w:val="0"/>
          <w:bCs w:val="0"/>
        </w:rPr>
        <w:t>UPDATE Manager</w:t>
      </w:r>
    </w:p>
    <w:p>
      <w:pPr>
        <w:pStyle w:val="2"/>
        <w:rPr>
          <w:b w:val="0"/>
          <w:bCs w:val="0"/>
        </w:rPr>
      </w:pPr>
      <w:r>
        <w:rPr>
          <w:b w:val="0"/>
          <w:bCs w:val="0"/>
        </w:rPr>
        <w:t>SET department_id = 102</w:t>
      </w:r>
    </w:p>
    <w:p>
      <w:pPr>
        <w:pStyle w:val="2"/>
        <w:rPr>
          <w:b w:val="0"/>
          <w:bCs w:val="0"/>
        </w:rPr>
      </w:pPr>
      <w:r>
        <w:rPr>
          <w:b w:val="0"/>
          <w:bCs w:val="0"/>
        </w:rPr>
        <w:t>WHERE manager_id = 101;</w:t>
      </w:r>
    </w:p>
    <w:p>
      <w:pPr>
        <w:pStyle w:val="2"/>
        <w:rPr>
          <w:b w:val="0"/>
          <w:bCs w:val="0"/>
        </w:rPr>
      </w:pPr>
    </w:p>
    <w:p>
      <w:pPr>
        <w:pStyle w:val="2"/>
        <w:rPr>
          <w:b w:val="0"/>
          <w:bCs w:val="0"/>
        </w:rPr>
      </w:pPr>
      <w:r>
        <w:rPr>
          <w:b w:val="0"/>
          <w:bCs w:val="0"/>
        </w:rPr>
        <w:t>DELETE FROM Manager</w:t>
      </w:r>
    </w:p>
    <w:p>
      <w:pPr>
        <w:pStyle w:val="2"/>
        <w:rPr>
          <w:b w:val="0"/>
          <w:bCs w:val="0"/>
        </w:rPr>
      </w:pPr>
      <w:r>
        <w:rPr>
          <w:b w:val="0"/>
          <w:bCs w:val="0"/>
        </w:rPr>
        <w:t>WHERE manager_id = 101;</w:t>
      </w:r>
    </w:p>
    <w:p>
      <w:pPr>
        <w:spacing w:before="182"/>
        <w:ind w:left="400"/>
        <w:rPr>
          <w:b/>
          <w:sz w:val="24"/>
        </w:rPr>
      </w:pPr>
      <w:r>
        <w:rPr>
          <w:b/>
          <w:spacing w:val="-2"/>
          <w:sz w:val="24"/>
        </w:rPr>
        <w:t>Conclusion:</w:t>
      </w:r>
    </w:p>
    <w:p>
      <w:pPr>
        <w:pStyle w:val="8"/>
        <w:numPr>
          <w:ilvl w:val="1"/>
          <w:numId w:val="9"/>
        </w:numPr>
        <w:tabs>
          <w:tab w:val="left" w:pos="1120"/>
        </w:tabs>
        <w:spacing w:before="182" w:line="276" w:lineRule="auto"/>
        <w:ind w:right="965"/>
        <w:rPr>
          <w:sz w:val="24"/>
        </w:rPr>
      </w:pPr>
      <w:r>
        <w:rPr>
          <w:color w:val="000009"/>
          <w:sz w:val="24"/>
        </w:rPr>
        <w:t>Explain</w:t>
      </w:r>
      <w:r>
        <w:rPr>
          <w:color w:val="000009"/>
          <w:spacing w:val="71"/>
          <w:sz w:val="24"/>
        </w:rPr>
        <w:t xml:space="preserve"> </w:t>
      </w:r>
      <w:r>
        <w:rPr>
          <w:color w:val="000009"/>
          <w:sz w:val="24"/>
        </w:rPr>
        <w:t>the</w:t>
      </w:r>
      <w:r>
        <w:rPr>
          <w:color w:val="000009"/>
          <w:spacing w:val="40"/>
          <w:sz w:val="24"/>
        </w:rPr>
        <w:t xml:space="preserve"> </w:t>
      </w:r>
      <w:r>
        <w:rPr>
          <w:color w:val="000009"/>
          <w:sz w:val="24"/>
        </w:rPr>
        <w:t>role</w:t>
      </w:r>
      <w:r>
        <w:rPr>
          <w:color w:val="000009"/>
          <w:spacing w:val="40"/>
          <w:sz w:val="24"/>
        </w:rPr>
        <w:t xml:space="preserve"> </w:t>
      </w:r>
      <w:r>
        <w:rPr>
          <w:color w:val="000009"/>
          <w:sz w:val="24"/>
        </w:rPr>
        <w:t>of</w:t>
      </w:r>
      <w:r>
        <w:rPr>
          <w:color w:val="000009"/>
          <w:spacing w:val="40"/>
          <w:sz w:val="24"/>
        </w:rPr>
        <w:t xml:space="preserve"> </w:t>
      </w:r>
      <w:r>
        <w:rPr>
          <w:color w:val="000009"/>
          <w:sz w:val="24"/>
        </w:rPr>
        <w:t>database</w:t>
      </w:r>
      <w:r>
        <w:rPr>
          <w:color w:val="000009"/>
          <w:spacing w:val="40"/>
          <w:sz w:val="24"/>
        </w:rPr>
        <w:t xml:space="preserve"> </w:t>
      </w:r>
      <w:r>
        <w:rPr>
          <w:color w:val="000009"/>
          <w:sz w:val="24"/>
        </w:rPr>
        <w:t>constraints</w:t>
      </w:r>
      <w:r>
        <w:rPr>
          <w:color w:val="000009"/>
          <w:spacing w:val="40"/>
          <w:sz w:val="24"/>
        </w:rPr>
        <w:t xml:space="preserve"> </w:t>
      </w:r>
      <w:r>
        <w:rPr>
          <w:color w:val="000009"/>
          <w:sz w:val="24"/>
        </w:rPr>
        <w:t>in</w:t>
      </w:r>
      <w:r>
        <w:rPr>
          <w:color w:val="000009"/>
          <w:spacing w:val="40"/>
          <w:sz w:val="24"/>
        </w:rPr>
        <w:t xml:space="preserve"> </w:t>
      </w:r>
      <w:r>
        <w:rPr>
          <w:color w:val="000009"/>
          <w:sz w:val="24"/>
        </w:rPr>
        <w:t>enforcing</w:t>
      </w:r>
      <w:r>
        <w:rPr>
          <w:color w:val="000009"/>
          <w:spacing w:val="40"/>
          <w:sz w:val="24"/>
        </w:rPr>
        <w:t xml:space="preserve"> </w:t>
      </w:r>
      <w:r>
        <w:rPr>
          <w:color w:val="000009"/>
          <w:sz w:val="24"/>
        </w:rPr>
        <w:t>data</w:t>
      </w:r>
      <w:r>
        <w:rPr>
          <w:color w:val="000009"/>
          <w:spacing w:val="40"/>
          <w:sz w:val="24"/>
        </w:rPr>
        <w:t xml:space="preserve"> </w:t>
      </w:r>
      <w:r>
        <w:rPr>
          <w:color w:val="000009"/>
          <w:sz w:val="24"/>
        </w:rPr>
        <w:t>integrity</w:t>
      </w:r>
      <w:r>
        <w:rPr>
          <w:color w:val="000009"/>
          <w:spacing w:val="40"/>
          <w:sz w:val="24"/>
        </w:rPr>
        <w:t xml:space="preserve"> </w:t>
      </w:r>
      <w:r>
        <w:rPr>
          <w:color w:val="000009"/>
          <w:sz w:val="24"/>
        </w:rPr>
        <w:t>during</w:t>
      </w:r>
      <w:r>
        <w:rPr>
          <w:color w:val="000009"/>
          <w:spacing w:val="40"/>
          <w:sz w:val="24"/>
        </w:rPr>
        <w:t xml:space="preserve"> </w:t>
      </w:r>
      <w:r>
        <w:rPr>
          <w:color w:val="000009"/>
          <w:sz w:val="24"/>
        </w:rPr>
        <w:t xml:space="preserve">DML </w:t>
      </w:r>
      <w:r>
        <w:rPr>
          <w:color w:val="000009"/>
          <w:spacing w:val="-2"/>
          <w:sz w:val="24"/>
        </w:rPr>
        <w:t>operations.</w:t>
      </w:r>
    </w:p>
    <w:p>
      <w:pPr>
        <w:pStyle w:val="8"/>
        <w:tabs>
          <w:tab w:val="left" w:pos="1120"/>
        </w:tabs>
        <w:spacing w:before="182" w:line="276" w:lineRule="auto"/>
        <w:ind w:left="760" w:right="965" w:firstLine="0"/>
        <w:rPr>
          <w:color w:val="000009"/>
          <w:spacing w:val="-2"/>
          <w:sz w:val="24"/>
        </w:rPr>
      </w:pPr>
      <w:r>
        <w:rPr>
          <w:color w:val="000009"/>
          <w:spacing w:val="-2"/>
          <w:sz w:val="24"/>
        </w:rPr>
        <w:t>Ans  Database constraints play a crucial role in maintaining data integrity during Data Manipulation Language (DML) operations:</w:t>
      </w:r>
    </w:p>
    <w:p>
      <w:pPr>
        <w:pStyle w:val="8"/>
        <w:tabs>
          <w:tab w:val="left" w:pos="1120"/>
        </w:tabs>
        <w:spacing w:before="182" w:line="276" w:lineRule="auto"/>
        <w:ind w:left="760" w:right="965" w:firstLine="0"/>
        <w:rPr>
          <w:color w:val="000009"/>
          <w:spacing w:val="-2"/>
          <w:sz w:val="24"/>
        </w:rPr>
      </w:pPr>
      <w:r>
        <w:rPr>
          <w:color w:val="000009"/>
          <w:spacing w:val="-2"/>
          <w:sz w:val="24"/>
        </w:rPr>
        <w:t>1. Entity Integrity: Primary key constraints ensure each row in a table is uniquely identified, preventing duplicates.</w:t>
      </w:r>
    </w:p>
    <w:p>
      <w:pPr>
        <w:pStyle w:val="8"/>
        <w:tabs>
          <w:tab w:val="left" w:pos="1120"/>
        </w:tabs>
        <w:spacing w:before="182" w:line="276" w:lineRule="auto"/>
        <w:ind w:left="760" w:right="965" w:firstLine="0"/>
        <w:rPr>
          <w:color w:val="000009"/>
          <w:spacing w:val="-2"/>
          <w:sz w:val="24"/>
        </w:rPr>
      </w:pPr>
      <w:r>
        <w:rPr>
          <w:color w:val="000009"/>
          <w:spacing w:val="-2"/>
          <w:sz w:val="24"/>
        </w:rPr>
        <w:t>2. Referential Integrity: Foreign key constraints establish relationships between tables, enforcing consistency across related data.</w:t>
      </w:r>
    </w:p>
    <w:p>
      <w:pPr>
        <w:pStyle w:val="8"/>
        <w:tabs>
          <w:tab w:val="left" w:pos="1120"/>
        </w:tabs>
        <w:spacing w:before="182" w:line="276" w:lineRule="auto"/>
        <w:ind w:left="760" w:right="965" w:firstLine="0"/>
        <w:rPr>
          <w:color w:val="000009"/>
          <w:spacing w:val="-2"/>
          <w:sz w:val="24"/>
        </w:rPr>
      </w:pPr>
      <w:r>
        <w:rPr>
          <w:color w:val="000009"/>
          <w:spacing w:val="-2"/>
          <w:sz w:val="24"/>
        </w:rPr>
        <w:t>3. Domain Integrity: Check constraints enforce rules on column values, such as data type or range restrictions, ensuring valid data entry.</w:t>
      </w:r>
    </w:p>
    <w:p>
      <w:pPr>
        <w:pStyle w:val="8"/>
        <w:tabs>
          <w:tab w:val="left" w:pos="1120"/>
        </w:tabs>
        <w:spacing w:before="182" w:line="276" w:lineRule="auto"/>
        <w:ind w:left="760" w:right="965" w:firstLine="0"/>
        <w:rPr>
          <w:color w:val="000009"/>
          <w:spacing w:val="-2"/>
          <w:sz w:val="24"/>
        </w:rPr>
      </w:pPr>
      <w:r>
        <w:rPr>
          <w:color w:val="000009"/>
          <w:spacing w:val="-2"/>
          <w:sz w:val="24"/>
        </w:rPr>
        <w:t>4. Null Integrity: Not null constraints mandate that a column must have a value, preventing null entries where inappropriate.</w:t>
      </w:r>
    </w:p>
    <w:p>
      <w:pPr>
        <w:pStyle w:val="8"/>
        <w:tabs>
          <w:tab w:val="left" w:pos="1120"/>
        </w:tabs>
        <w:spacing w:before="182" w:line="276" w:lineRule="auto"/>
        <w:ind w:left="760" w:right="965" w:firstLine="0"/>
        <w:rPr>
          <w:color w:val="000009"/>
          <w:spacing w:val="-2"/>
          <w:sz w:val="24"/>
        </w:rPr>
      </w:pPr>
      <w:r>
        <w:rPr>
          <w:color w:val="000009"/>
          <w:spacing w:val="-2"/>
          <w:sz w:val="24"/>
        </w:rPr>
        <w:t>5. User-defined Integrity: Custom constraints allow businesses to enforce specific rules tailored to their needs, further enhancing data integrity. By enforcing these constraints, the database ensures that only valid, consistent, and accurate data is stored, maintaining data integrity across all DML operations.</w:t>
      </w:r>
    </w:p>
    <w:p>
      <w:pPr>
        <w:pStyle w:val="8"/>
        <w:tabs>
          <w:tab w:val="left" w:pos="1120"/>
        </w:tabs>
        <w:spacing w:before="182" w:line="276" w:lineRule="auto"/>
        <w:ind w:left="760" w:right="965" w:firstLine="0"/>
        <w:rPr>
          <w:color w:val="000009"/>
          <w:spacing w:val="-2"/>
          <w:sz w:val="24"/>
        </w:rPr>
      </w:pPr>
    </w:p>
    <w:p>
      <w:pPr>
        <w:pStyle w:val="8"/>
        <w:numPr>
          <w:ilvl w:val="1"/>
          <w:numId w:val="9"/>
        </w:numPr>
        <w:tabs>
          <w:tab w:val="left" w:pos="1120"/>
        </w:tabs>
        <w:rPr>
          <w:sz w:val="24"/>
        </w:rPr>
      </w:pPr>
      <w:r>
        <w:rPr>
          <w:color w:val="000009"/>
          <w:sz w:val="24"/>
        </w:rPr>
        <w:t>How</w:t>
      </w:r>
      <w:r>
        <w:rPr>
          <w:color w:val="000009"/>
          <w:spacing w:val="-3"/>
          <w:sz w:val="24"/>
        </w:rPr>
        <w:t xml:space="preserve"> </w:t>
      </w:r>
      <w:r>
        <w:rPr>
          <w:color w:val="000009"/>
          <w:sz w:val="24"/>
        </w:rPr>
        <w:t>do</w:t>
      </w:r>
      <w:r>
        <w:rPr>
          <w:color w:val="000009"/>
          <w:spacing w:val="-2"/>
          <w:sz w:val="24"/>
        </w:rPr>
        <w:t xml:space="preserve"> </w:t>
      </w:r>
      <w:r>
        <w:rPr>
          <w:color w:val="000009"/>
          <w:sz w:val="24"/>
        </w:rPr>
        <w:t>you</w:t>
      </w:r>
      <w:r>
        <w:rPr>
          <w:color w:val="000009"/>
          <w:spacing w:val="-2"/>
          <w:sz w:val="24"/>
        </w:rPr>
        <w:t xml:space="preserve"> </w:t>
      </w:r>
      <w:r>
        <w:rPr>
          <w:color w:val="000009"/>
          <w:sz w:val="24"/>
        </w:rPr>
        <w:t>update</w:t>
      </w:r>
      <w:r>
        <w:rPr>
          <w:color w:val="000009"/>
          <w:spacing w:val="-2"/>
          <w:sz w:val="24"/>
        </w:rPr>
        <w:t xml:space="preserve"> </w:t>
      </w:r>
      <w:r>
        <w:rPr>
          <w:color w:val="000009"/>
          <w:sz w:val="24"/>
        </w:rPr>
        <w:t>multiple</w:t>
      </w:r>
      <w:r>
        <w:rPr>
          <w:color w:val="000009"/>
          <w:spacing w:val="-2"/>
          <w:sz w:val="24"/>
        </w:rPr>
        <w:t xml:space="preserve"> </w:t>
      </w:r>
      <w:r>
        <w:rPr>
          <w:color w:val="000009"/>
          <w:sz w:val="24"/>
        </w:rPr>
        <w:t>columns</w:t>
      </w:r>
      <w:r>
        <w:rPr>
          <w:color w:val="000009"/>
          <w:spacing w:val="-2"/>
          <w:sz w:val="24"/>
        </w:rPr>
        <w:t xml:space="preserve"> </w:t>
      </w:r>
      <w:r>
        <w:rPr>
          <w:color w:val="000009"/>
          <w:sz w:val="24"/>
        </w:rPr>
        <w:t>in</w:t>
      </w:r>
      <w:r>
        <w:rPr>
          <w:color w:val="000009"/>
          <w:spacing w:val="-2"/>
          <w:sz w:val="24"/>
        </w:rPr>
        <w:t xml:space="preserve"> </w:t>
      </w:r>
      <w:r>
        <w:rPr>
          <w:color w:val="000009"/>
          <w:sz w:val="24"/>
        </w:rPr>
        <w:t>a</w:t>
      </w:r>
      <w:r>
        <w:rPr>
          <w:color w:val="000009"/>
          <w:spacing w:val="-2"/>
          <w:sz w:val="24"/>
        </w:rPr>
        <w:t xml:space="preserve"> </w:t>
      </w:r>
      <w:r>
        <w:rPr>
          <w:color w:val="000009"/>
          <w:sz w:val="24"/>
        </w:rPr>
        <w:t>table</w:t>
      </w:r>
      <w:r>
        <w:rPr>
          <w:color w:val="000009"/>
          <w:spacing w:val="-2"/>
          <w:sz w:val="24"/>
        </w:rPr>
        <w:t xml:space="preserve"> </w:t>
      </w:r>
      <w:r>
        <w:rPr>
          <w:color w:val="000009"/>
          <w:sz w:val="24"/>
        </w:rPr>
        <w:t>using</w:t>
      </w:r>
      <w:r>
        <w:rPr>
          <w:color w:val="000009"/>
          <w:spacing w:val="-2"/>
          <w:sz w:val="24"/>
        </w:rPr>
        <w:t xml:space="preserve"> </w:t>
      </w:r>
      <w:r>
        <w:rPr>
          <w:color w:val="000009"/>
          <w:sz w:val="24"/>
        </w:rPr>
        <w:t>a</w:t>
      </w:r>
      <w:r>
        <w:rPr>
          <w:color w:val="000009"/>
          <w:spacing w:val="-2"/>
          <w:sz w:val="24"/>
        </w:rPr>
        <w:t xml:space="preserve"> </w:t>
      </w:r>
      <w:r>
        <w:rPr>
          <w:color w:val="000009"/>
          <w:sz w:val="24"/>
        </w:rPr>
        <w:t>single</w:t>
      </w:r>
      <w:r>
        <w:rPr>
          <w:color w:val="000009"/>
          <w:spacing w:val="-2"/>
          <w:sz w:val="24"/>
        </w:rPr>
        <w:t xml:space="preserve"> </w:t>
      </w:r>
      <w:r>
        <w:rPr>
          <w:color w:val="000009"/>
          <w:sz w:val="24"/>
        </w:rPr>
        <w:t>UPDATE</w:t>
      </w:r>
      <w:r>
        <w:rPr>
          <w:color w:val="000009"/>
          <w:spacing w:val="-2"/>
          <w:sz w:val="24"/>
        </w:rPr>
        <w:t xml:space="preserve"> statement?</w:t>
      </w:r>
    </w:p>
    <w:p>
      <w:pPr>
        <w:rPr>
          <w:sz w:val="24"/>
        </w:rPr>
      </w:pPr>
    </w:p>
    <w:p>
      <w:pPr>
        <w:rPr>
          <w:sz w:val="24"/>
        </w:rPr>
      </w:pPr>
      <w:r>
        <w:rPr>
          <w:sz w:val="24"/>
        </w:rPr>
        <w:tab/>
      </w:r>
      <w:r>
        <w:rPr>
          <w:sz w:val="24"/>
        </w:rPr>
        <w:t xml:space="preserve">Ans </w:t>
      </w:r>
    </w:p>
    <w:p>
      <w:pPr>
        <w:ind w:left="720"/>
        <w:rPr>
          <w:sz w:val="24"/>
        </w:rPr>
      </w:pPr>
      <w:r>
        <w:rPr>
          <w:sz w:val="24"/>
        </w:rPr>
        <w:t>To update multiple columns in a table with one SQL statement:</w:t>
      </w:r>
    </w:p>
    <w:p>
      <w:pPr>
        <w:ind w:left="720"/>
        <w:rPr>
          <w:sz w:val="24"/>
        </w:rPr>
      </w:pPr>
      <w:r>
        <w:rPr>
          <w:sz w:val="24"/>
        </w:rPr>
        <w:t>- Use the UPDATE statement.</w:t>
      </w:r>
    </w:p>
    <w:p>
      <w:pPr>
        <w:ind w:left="720"/>
        <w:rPr>
          <w:sz w:val="24"/>
        </w:rPr>
      </w:pPr>
      <w:r>
        <w:rPr>
          <w:sz w:val="24"/>
        </w:rPr>
        <w:t>- Specify the table name.</w:t>
      </w:r>
    </w:p>
    <w:p>
      <w:pPr>
        <w:ind w:left="720"/>
        <w:rPr>
          <w:sz w:val="24"/>
        </w:rPr>
      </w:pPr>
      <w:r>
        <w:rPr>
          <w:sz w:val="24"/>
        </w:rPr>
        <w:t>- Set each column with its new value using SET.</w:t>
      </w:r>
    </w:p>
    <w:p>
      <w:pPr>
        <w:ind w:left="720"/>
        <w:rPr>
          <w:sz w:val="24"/>
        </w:rPr>
      </w:pPr>
      <w:r>
        <w:rPr>
          <w:sz w:val="24"/>
        </w:rPr>
        <w:t>- Add a WHERE clause to specify the condition for which rows to update.</w:t>
      </w:r>
    </w:p>
    <w:p>
      <w:pPr>
        <w:ind w:left="720"/>
        <w:rPr>
          <w:sz w:val="24"/>
        </w:rPr>
        <w:sectPr>
          <w:pgSz w:w="11920" w:h="16840"/>
          <w:pgMar w:top="2240" w:right="500" w:bottom="280" w:left="1040" w:header="1012" w:footer="0" w:gutter="0"/>
          <w:cols w:space="720" w:num="1"/>
        </w:sectPr>
      </w:pPr>
      <w:r>
        <w:rPr>
          <w:sz w:val="24"/>
        </w:rPr>
        <w:t>- This allows updating specific columns in specific rows efficiently.</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4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420" w:type="dxa"/>
          </w:tcPr>
          <w:p>
            <w:pPr>
              <w:pStyle w:val="9"/>
              <w:spacing w:before="1" w:line="339" w:lineRule="exact"/>
              <w:ind w:left="30"/>
              <w:jc w:val="center"/>
              <w:rPr>
                <w:b/>
                <w:sz w:val="32"/>
              </w:rPr>
            </w:pPr>
            <w:r>
              <w:rPr>
                <w:b/>
                <w:sz w:val="32"/>
              </w:rPr>
              <w:t>Experiment</w:t>
            </w:r>
            <w:r>
              <w:rPr>
                <w:b/>
                <w:spacing w:val="-10"/>
                <w:sz w:val="32"/>
              </w:rPr>
              <w:t xml:space="preserve"> </w:t>
            </w:r>
            <w:r>
              <w:rPr>
                <w:b/>
                <w:spacing w:val="-4"/>
                <w:sz w:val="32"/>
              </w:rPr>
              <w:t>No.5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40" w:hRule="atLeast"/>
        </w:trPr>
        <w:tc>
          <w:tcPr>
            <w:tcW w:w="9420" w:type="dxa"/>
          </w:tcPr>
          <w:p>
            <w:pPr>
              <w:pStyle w:val="9"/>
              <w:spacing w:line="360" w:lineRule="atLeast"/>
              <w:ind w:left="110"/>
              <w:rPr>
                <w:sz w:val="32"/>
              </w:rPr>
            </w:pPr>
            <w:r>
              <w:rPr>
                <w:sz w:val="32"/>
              </w:rPr>
              <w:t>Perform</w:t>
            </w:r>
            <w:r>
              <w:rPr>
                <w:spacing w:val="39"/>
                <w:sz w:val="32"/>
              </w:rPr>
              <w:t xml:space="preserve"> </w:t>
            </w:r>
            <w:r>
              <w:rPr>
                <w:sz w:val="32"/>
              </w:rPr>
              <w:t>simple</w:t>
            </w:r>
            <w:r>
              <w:rPr>
                <w:spacing w:val="39"/>
                <w:sz w:val="32"/>
              </w:rPr>
              <w:t xml:space="preserve"> </w:t>
            </w:r>
            <w:r>
              <w:rPr>
                <w:sz w:val="32"/>
              </w:rPr>
              <w:t>queries,</w:t>
            </w:r>
            <w:r>
              <w:rPr>
                <w:spacing w:val="39"/>
                <w:sz w:val="32"/>
              </w:rPr>
              <w:t xml:space="preserve"> </w:t>
            </w:r>
            <w:r>
              <w:rPr>
                <w:sz w:val="32"/>
              </w:rPr>
              <w:t>string</w:t>
            </w:r>
            <w:r>
              <w:rPr>
                <w:spacing w:val="39"/>
                <w:sz w:val="32"/>
              </w:rPr>
              <w:t xml:space="preserve"> </w:t>
            </w:r>
            <w:r>
              <w:rPr>
                <w:sz w:val="32"/>
              </w:rPr>
              <w:t>manipulation</w:t>
            </w:r>
            <w:r>
              <w:rPr>
                <w:spacing w:val="39"/>
                <w:sz w:val="32"/>
              </w:rPr>
              <w:t xml:space="preserve"> </w:t>
            </w:r>
            <w:r>
              <w:rPr>
                <w:sz w:val="32"/>
              </w:rPr>
              <w:t xml:space="preserve">operations and aggregate </w:t>
            </w:r>
            <w:r>
              <w:rPr>
                <w:spacing w:val="-2"/>
                <w:sz w:val="32"/>
              </w:rPr>
              <w:t>functions.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42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42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40" w:lineRule="exact"/>
        <w:rPr>
          <w:sz w:val="32"/>
        </w:rPr>
        <w:sectPr>
          <w:pgSz w:w="11920" w:h="16840"/>
          <w:pgMar w:top="2240" w:right="500" w:bottom="280" w:left="1040" w:header="1012" w:footer="0" w:gutter="0"/>
          <w:cols w:space="720" w:num="1"/>
        </w:sectPr>
      </w:pPr>
    </w:p>
    <w:p>
      <w:pPr>
        <w:pStyle w:val="5"/>
        <w:spacing w:before="83" w:line="259" w:lineRule="auto"/>
        <w:ind w:left="400" w:right="965"/>
        <w:jc w:val="both"/>
      </w:pPr>
      <w:r>
        <w:rPr>
          <w:b/>
        </w:rPr>
        <w:t>Aim :-</w:t>
      </w:r>
      <w:r>
        <w:rPr>
          <w:b/>
          <w:spacing w:val="40"/>
        </w:rPr>
        <w:t xml:space="preserve"> </w:t>
      </w:r>
      <w:r>
        <w:t>Write simple query to manipulate string operations and perform</w:t>
      </w:r>
      <w:r>
        <w:rPr>
          <w:spacing w:val="-4"/>
        </w:rPr>
        <w:t xml:space="preserve"> </w:t>
      </w:r>
      <w:r>
        <w:t>aggregate</w:t>
      </w:r>
      <w:r>
        <w:rPr>
          <w:spacing w:val="-4"/>
        </w:rPr>
        <w:t xml:space="preserve"> </w:t>
      </w:r>
      <w:r>
        <w:t>functions like (MIN, MAX, SUM, AVERAGE, COUNT).</w:t>
      </w:r>
    </w:p>
    <w:p>
      <w:pPr>
        <w:pStyle w:val="5"/>
        <w:spacing w:before="160" w:line="259" w:lineRule="auto"/>
        <w:ind w:left="400" w:right="965"/>
        <w:jc w:val="both"/>
      </w:pPr>
      <w:r>
        <w:rPr>
          <w:b/>
        </w:rPr>
        <w:t xml:space="preserve">Objective :- </w:t>
      </w:r>
      <w:r>
        <w:t>To apply aggregate functions and string manipulation functions to perform simple queries in the database system</w:t>
      </w:r>
    </w:p>
    <w:p>
      <w:pPr>
        <w:pStyle w:val="2"/>
        <w:spacing w:before="159"/>
      </w:pPr>
      <w:r>
        <w:rPr>
          <w:spacing w:val="-2"/>
        </w:rPr>
        <w:t>Theory:</w:t>
      </w:r>
    </w:p>
    <w:p>
      <w:pPr>
        <w:spacing w:before="182"/>
        <w:ind w:left="400"/>
        <w:rPr>
          <w:b/>
          <w:sz w:val="24"/>
        </w:rPr>
      </w:pPr>
      <w:r>
        <w:rPr>
          <w:b/>
          <w:sz w:val="24"/>
        </w:rPr>
        <w:t xml:space="preserve">Simple Queries in </w:t>
      </w:r>
      <w:r>
        <w:rPr>
          <w:b/>
          <w:spacing w:val="-4"/>
          <w:sz w:val="24"/>
        </w:rPr>
        <w:t>SQL:</w:t>
      </w:r>
    </w:p>
    <w:p>
      <w:pPr>
        <w:pStyle w:val="5"/>
        <w:spacing w:before="182" w:line="259" w:lineRule="auto"/>
        <w:ind w:left="400" w:right="955"/>
        <w:jc w:val="both"/>
      </w:pPr>
      <w:r>
        <w:t>In SQL, a simple query is a</w:t>
      </w:r>
      <w:r>
        <w:rPr>
          <w:spacing w:val="-2"/>
        </w:rPr>
        <w:t xml:space="preserve"> </w:t>
      </w:r>
      <w:r>
        <w:t>request</w:t>
      </w:r>
      <w:r>
        <w:rPr>
          <w:spacing w:val="-2"/>
        </w:rPr>
        <w:t xml:space="preserve"> </w:t>
      </w:r>
      <w:r>
        <w:t>for</w:t>
      </w:r>
      <w:r>
        <w:rPr>
          <w:spacing w:val="-2"/>
        </w:rPr>
        <w:t xml:space="preserve"> </w:t>
      </w:r>
      <w:r>
        <w:t>data</w:t>
      </w:r>
      <w:r>
        <w:rPr>
          <w:spacing w:val="-2"/>
        </w:rPr>
        <w:t xml:space="preserve"> </w:t>
      </w:r>
      <w:r>
        <w:t>from</w:t>
      </w:r>
      <w:r>
        <w:rPr>
          <w:spacing w:val="-2"/>
        </w:rPr>
        <w:t xml:space="preserve"> </w:t>
      </w:r>
      <w:r>
        <w:t>a</w:t>
      </w:r>
      <w:r>
        <w:rPr>
          <w:spacing w:val="-2"/>
        </w:rPr>
        <w:t xml:space="preserve"> </w:t>
      </w:r>
      <w:r>
        <w:t>database</w:t>
      </w:r>
      <w:r>
        <w:rPr>
          <w:spacing w:val="-2"/>
        </w:rPr>
        <w:t xml:space="preserve"> </w:t>
      </w:r>
      <w:r>
        <w:t>table</w:t>
      </w:r>
      <w:r>
        <w:rPr>
          <w:spacing w:val="-2"/>
        </w:rPr>
        <w:t xml:space="preserve"> </w:t>
      </w:r>
      <w:r>
        <w:t>or</w:t>
      </w:r>
      <w:r>
        <w:rPr>
          <w:spacing w:val="-2"/>
        </w:rPr>
        <w:t xml:space="preserve"> </w:t>
      </w:r>
      <w:r>
        <w:t>tables.</w:t>
      </w:r>
      <w:r>
        <w:rPr>
          <w:spacing w:val="-2"/>
        </w:rPr>
        <w:t xml:space="preserve"> </w:t>
      </w:r>
      <w:r>
        <w:t>It</w:t>
      </w:r>
      <w:r>
        <w:rPr>
          <w:spacing w:val="-2"/>
        </w:rPr>
        <w:t xml:space="preserve"> </w:t>
      </w:r>
      <w:r>
        <w:t>allows</w:t>
      </w:r>
      <w:r>
        <w:rPr>
          <w:spacing w:val="-2"/>
        </w:rPr>
        <w:t xml:space="preserve"> </w:t>
      </w:r>
      <w:r>
        <w:t>users</w:t>
      </w:r>
      <w:r>
        <w:rPr>
          <w:spacing w:val="-2"/>
        </w:rPr>
        <w:t xml:space="preserve"> </w:t>
      </w:r>
      <w:r>
        <w:t>to retrieve specific information by specifying the columns they want to retrieve and any conditions for filtering rows based on certain criteria. Simple queries are the backbone of interacting with databases,</w:t>
      </w:r>
      <w:r>
        <w:rPr>
          <w:spacing w:val="-3"/>
        </w:rPr>
        <w:t xml:space="preserve"> </w:t>
      </w:r>
      <w:r>
        <w:t>enabling</w:t>
      </w:r>
      <w:r>
        <w:rPr>
          <w:spacing w:val="-3"/>
        </w:rPr>
        <w:t xml:space="preserve"> </w:t>
      </w:r>
      <w:r>
        <w:t>users</w:t>
      </w:r>
      <w:r>
        <w:rPr>
          <w:spacing w:val="-3"/>
        </w:rPr>
        <w:t xml:space="preserve"> </w:t>
      </w:r>
      <w:r>
        <w:t>to</w:t>
      </w:r>
      <w:r>
        <w:rPr>
          <w:spacing w:val="-3"/>
        </w:rPr>
        <w:t xml:space="preserve"> </w:t>
      </w:r>
      <w:r>
        <w:t>extract</w:t>
      </w:r>
      <w:r>
        <w:rPr>
          <w:spacing w:val="-3"/>
        </w:rPr>
        <w:t xml:space="preserve"> </w:t>
      </w:r>
      <w:r>
        <w:t>the</w:t>
      </w:r>
      <w:r>
        <w:rPr>
          <w:spacing w:val="-3"/>
        </w:rPr>
        <w:t xml:space="preserve"> </w:t>
      </w:r>
      <w:r>
        <w:t>data</w:t>
      </w:r>
      <w:r>
        <w:rPr>
          <w:spacing w:val="-3"/>
        </w:rPr>
        <w:t xml:space="preserve"> </w:t>
      </w:r>
      <w:r>
        <w:t>they</w:t>
      </w:r>
      <w:r>
        <w:rPr>
          <w:spacing w:val="-3"/>
        </w:rPr>
        <w:t xml:space="preserve"> </w:t>
      </w:r>
      <w:r>
        <w:t>need</w:t>
      </w:r>
      <w:r>
        <w:rPr>
          <w:spacing w:val="-3"/>
        </w:rPr>
        <w:t xml:space="preserve"> </w:t>
      </w:r>
      <w:r>
        <w:t>for</w:t>
      </w:r>
      <w:r>
        <w:rPr>
          <w:spacing w:val="-3"/>
        </w:rPr>
        <w:t xml:space="preserve"> </w:t>
      </w:r>
      <w:r>
        <w:t>analysis,</w:t>
      </w:r>
      <w:r>
        <w:rPr>
          <w:spacing w:val="-3"/>
        </w:rPr>
        <w:t xml:space="preserve"> </w:t>
      </w:r>
      <w:r>
        <w:t>reporting, or further processing.</w:t>
      </w:r>
    </w:p>
    <w:p>
      <w:pPr>
        <w:pStyle w:val="5"/>
        <w:spacing w:before="159"/>
        <w:ind w:left="400"/>
      </w:pPr>
      <w:r>
        <w:t xml:space="preserve">String Manipulation </w:t>
      </w:r>
      <w:r>
        <w:rPr>
          <w:spacing w:val="-2"/>
        </w:rPr>
        <w:t>Operations:</w:t>
      </w:r>
    </w:p>
    <w:p>
      <w:pPr>
        <w:pStyle w:val="5"/>
        <w:spacing w:before="181" w:line="259" w:lineRule="auto"/>
        <w:ind w:left="400" w:right="952"/>
        <w:jc w:val="both"/>
      </w:pPr>
      <w:r>
        <w:t>String manipulation operations in SQL involve modifying or transforming string values</w:t>
      </w:r>
      <w:r>
        <w:rPr>
          <w:spacing w:val="40"/>
        </w:rPr>
        <w:t xml:space="preserve"> </w:t>
      </w:r>
      <w:r>
        <w:t>stored in database columns. These operations are crucial for tasks such as formatting data, combining strings, converting case, or extracting substrings. By using string functions and operators, users can manipulate text data to suit their requirements, whether it's for display purposes or for further analysis.</w:t>
      </w:r>
    </w:p>
    <w:p>
      <w:pPr>
        <w:pStyle w:val="2"/>
        <w:spacing w:before="159"/>
      </w:pPr>
      <w:r>
        <w:t>Aggregate</w:t>
      </w:r>
      <w:r>
        <w:rPr>
          <w:spacing w:val="-5"/>
        </w:rPr>
        <w:t xml:space="preserve"> </w:t>
      </w:r>
      <w:r>
        <w:rPr>
          <w:spacing w:val="-2"/>
        </w:rPr>
        <w:t>Functions:</w:t>
      </w:r>
    </w:p>
    <w:p>
      <w:pPr>
        <w:pStyle w:val="5"/>
        <w:spacing w:before="182" w:line="259" w:lineRule="auto"/>
        <w:ind w:left="400" w:right="962"/>
        <w:jc w:val="both"/>
      </w:pPr>
      <w:r>
        <w:t>Aggregate functions in SQL are used to perform calculations on sets of values and return a single result. These functions allow users to summarize data across</w:t>
      </w:r>
      <w:r>
        <w:rPr>
          <w:spacing w:val="-3"/>
        </w:rPr>
        <w:t xml:space="preserve"> </w:t>
      </w:r>
      <w:r>
        <w:t>multiple</w:t>
      </w:r>
      <w:r>
        <w:rPr>
          <w:spacing w:val="-3"/>
        </w:rPr>
        <w:t xml:space="preserve"> </w:t>
      </w:r>
      <w:r>
        <w:t>rows,</w:t>
      </w:r>
      <w:r>
        <w:rPr>
          <w:spacing w:val="-3"/>
        </w:rPr>
        <w:t xml:space="preserve"> </w:t>
      </w:r>
      <w:r>
        <w:t>providing insights into the overall characteristics of the dataset. Common aggregate functions include calculating counts, sums, averages,</w:t>
      </w:r>
      <w:r>
        <w:rPr>
          <w:spacing w:val="-4"/>
        </w:rPr>
        <w:t xml:space="preserve"> </w:t>
      </w:r>
      <w:r>
        <w:t>minimums,</w:t>
      </w:r>
      <w:r>
        <w:rPr>
          <w:spacing w:val="-4"/>
        </w:rPr>
        <w:t xml:space="preserve"> </w:t>
      </w:r>
      <w:r>
        <w:t>and</w:t>
      </w:r>
      <w:r>
        <w:rPr>
          <w:spacing w:val="-4"/>
        </w:rPr>
        <w:t xml:space="preserve"> </w:t>
      </w:r>
      <w:r>
        <w:t>maximums</w:t>
      </w:r>
      <w:r>
        <w:rPr>
          <w:spacing w:val="-4"/>
        </w:rPr>
        <w:t xml:space="preserve"> </w:t>
      </w:r>
      <w:r>
        <w:t>of</w:t>
      </w:r>
      <w:r>
        <w:rPr>
          <w:spacing w:val="-4"/>
        </w:rPr>
        <w:t xml:space="preserve"> </w:t>
      </w:r>
      <w:r>
        <w:t>numerical</w:t>
      </w:r>
      <w:r>
        <w:rPr>
          <w:spacing w:val="-4"/>
        </w:rPr>
        <w:t xml:space="preserve"> </w:t>
      </w:r>
      <w:r>
        <w:t>values.</w:t>
      </w:r>
      <w:r>
        <w:rPr>
          <w:spacing w:val="-4"/>
        </w:rPr>
        <w:t xml:space="preserve"> </w:t>
      </w:r>
      <w:r>
        <w:t>They</w:t>
      </w:r>
      <w:r>
        <w:rPr>
          <w:spacing w:val="-4"/>
        </w:rPr>
        <w:t xml:space="preserve"> </w:t>
      </w:r>
      <w:r>
        <w:t xml:space="preserve">are essential tools for data analysis, enabling users to derive meaningful insights from large </w:t>
      </w:r>
      <w:r>
        <w:rPr>
          <w:spacing w:val="-2"/>
        </w:rPr>
        <w:t>datasets.</w:t>
      </w:r>
    </w:p>
    <w:p>
      <w:pPr>
        <w:pStyle w:val="5"/>
        <w:spacing w:before="159"/>
        <w:ind w:left="400"/>
      </w:pPr>
      <w:r>
        <w:t xml:space="preserve">Benefits of Understanding These </w:t>
      </w:r>
      <w:r>
        <w:rPr>
          <w:spacing w:val="-2"/>
        </w:rPr>
        <w:t>Concepts:</w:t>
      </w:r>
    </w:p>
    <w:p>
      <w:pPr>
        <w:pStyle w:val="8"/>
        <w:numPr>
          <w:ilvl w:val="0"/>
          <w:numId w:val="10"/>
        </w:numPr>
        <w:tabs>
          <w:tab w:val="left" w:pos="1120"/>
        </w:tabs>
        <w:spacing w:before="167" w:line="259" w:lineRule="auto"/>
        <w:ind w:right="955"/>
        <w:jc w:val="both"/>
        <w:rPr>
          <w:sz w:val="24"/>
        </w:rPr>
      </w:pPr>
      <w:r>
        <w:rPr>
          <w:sz w:val="24"/>
        </w:rPr>
        <w:t>Data Retrieval: Simple queries allow users to fetch specific data from databases, facilitating data retrieval for various purposes.</w:t>
      </w:r>
    </w:p>
    <w:p>
      <w:pPr>
        <w:pStyle w:val="8"/>
        <w:numPr>
          <w:ilvl w:val="0"/>
          <w:numId w:val="10"/>
        </w:numPr>
        <w:tabs>
          <w:tab w:val="left" w:pos="1120"/>
        </w:tabs>
        <w:spacing w:before="143" w:line="259" w:lineRule="auto"/>
        <w:ind w:right="953"/>
        <w:jc w:val="both"/>
        <w:rPr>
          <w:sz w:val="24"/>
        </w:rPr>
      </w:pPr>
      <w:r>
        <w:rPr>
          <w:sz w:val="24"/>
        </w:rPr>
        <w:t xml:space="preserve">Data Transformation: String manipulation operations enable users to format and transform text data according to their needs, improving data consistency and </w:t>
      </w:r>
      <w:r>
        <w:rPr>
          <w:spacing w:val="-2"/>
          <w:sz w:val="24"/>
        </w:rPr>
        <w:t>readability.</w:t>
      </w:r>
    </w:p>
    <w:p>
      <w:pPr>
        <w:pStyle w:val="8"/>
        <w:numPr>
          <w:ilvl w:val="0"/>
          <w:numId w:val="10"/>
        </w:numPr>
        <w:tabs>
          <w:tab w:val="left" w:pos="1120"/>
        </w:tabs>
        <w:spacing w:before="143" w:line="259" w:lineRule="auto"/>
        <w:ind w:right="966"/>
        <w:jc w:val="both"/>
        <w:rPr>
          <w:sz w:val="24"/>
        </w:rPr>
      </w:pPr>
      <w:r>
        <w:rPr>
          <w:sz w:val="24"/>
        </w:rPr>
        <w:t>Data Analysis: Aggregate functions help users summarize and</w:t>
      </w:r>
      <w:r>
        <w:rPr>
          <w:spacing w:val="-4"/>
          <w:sz w:val="24"/>
        </w:rPr>
        <w:t xml:space="preserve"> </w:t>
      </w:r>
      <w:r>
        <w:rPr>
          <w:sz w:val="24"/>
        </w:rPr>
        <w:t>analyze</w:t>
      </w:r>
      <w:r>
        <w:rPr>
          <w:spacing w:val="-4"/>
          <w:sz w:val="24"/>
        </w:rPr>
        <w:t xml:space="preserve"> </w:t>
      </w:r>
      <w:r>
        <w:rPr>
          <w:sz w:val="24"/>
        </w:rPr>
        <w:t>large</w:t>
      </w:r>
      <w:r>
        <w:rPr>
          <w:spacing w:val="-4"/>
          <w:sz w:val="24"/>
        </w:rPr>
        <w:t xml:space="preserve"> </w:t>
      </w:r>
      <w:r>
        <w:rPr>
          <w:sz w:val="24"/>
        </w:rPr>
        <w:t>datasets, providing valuable insights into trends, patterns, and statistical measures.</w:t>
      </w:r>
    </w:p>
    <w:p>
      <w:pPr>
        <w:pStyle w:val="8"/>
        <w:numPr>
          <w:ilvl w:val="0"/>
          <w:numId w:val="10"/>
        </w:numPr>
        <w:tabs>
          <w:tab w:val="left" w:pos="1120"/>
        </w:tabs>
        <w:spacing w:before="144" w:line="259" w:lineRule="auto"/>
        <w:ind w:right="952"/>
        <w:jc w:val="both"/>
        <w:rPr>
          <w:sz w:val="24"/>
        </w:rPr>
      </w:pPr>
      <w:r>
        <w:rPr>
          <w:sz w:val="24"/>
        </w:rPr>
        <w:t>Data Reporting: By combining simple queries, string manipulation operations, and aggregate functions, users can generate reports and visualizations that communicate key findings effectively.</w:t>
      </w:r>
    </w:p>
    <w:p>
      <w:pPr>
        <w:spacing w:line="259" w:lineRule="auto"/>
        <w:jc w:val="both"/>
        <w:rPr>
          <w:sz w:val="24"/>
        </w:rPr>
        <w:sectPr>
          <w:pgSz w:w="11920" w:h="16840"/>
          <w:pgMar w:top="2240" w:right="500" w:bottom="280" w:left="1040" w:header="1012" w:footer="0" w:gutter="0"/>
          <w:cols w:space="720" w:num="1"/>
        </w:sectPr>
      </w:pPr>
    </w:p>
    <w:p>
      <w:pPr>
        <w:pStyle w:val="2"/>
        <w:spacing w:before="83"/>
        <w:rPr>
          <w:rFonts w:ascii="Calibri" w:hAnsi="Calibri" w:eastAsia="Calibri" w:cs="Calibri"/>
          <w:sz w:val="22"/>
        </w:rPr>
      </w:pPr>
      <w:r>
        <w:rPr>
          <w:spacing w:val="-2"/>
        </w:rPr>
        <w:t>Implementation:</w:t>
      </w:r>
    </w:p>
    <w:p>
      <w:pPr>
        <w:spacing w:after="200" w:line="276" w:lineRule="auto"/>
        <w:ind w:left="720"/>
        <w:jc w:val="both"/>
        <w:rPr>
          <w:rFonts w:ascii="Calibri" w:hAnsi="Calibri" w:eastAsia="Calibri" w:cs="Calibri"/>
        </w:rPr>
      </w:pPr>
      <w:r>
        <w:rPr>
          <w:rFonts w:ascii="Calibri" w:hAnsi="Calibri" w:eastAsia="Calibri" w:cs="Calibri"/>
        </w:rPr>
        <w:t>use company1;</w:t>
      </w:r>
    </w:p>
    <w:p>
      <w:pPr>
        <w:spacing w:after="200" w:line="276" w:lineRule="auto"/>
        <w:ind w:left="720"/>
        <w:jc w:val="both"/>
        <w:rPr>
          <w:rFonts w:ascii="Calibri" w:hAnsi="Calibri" w:eastAsia="Calibri" w:cs="Calibri"/>
        </w:rPr>
      </w:pPr>
      <w:r>
        <w:rPr>
          <w:rFonts w:ascii="Calibri" w:hAnsi="Calibri" w:eastAsia="Calibri" w:cs="Calibri"/>
        </w:rPr>
        <w:t>Insert into manager(name1,Experience,Phone_No,Salary,ManagerID)</w:t>
      </w:r>
    </w:p>
    <w:p>
      <w:pPr>
        <w:spacing w:after="200" w:line="276" w:lineRule="auto"/>
        <w:ind w:left="720"/>
        <w:jc w:val="both"/>
        <w:rPr>
          <w:rFonts w:ascii="Calibri" w:hAnsi="Calibri" w:eastAsia="Calibri" w:cs="Calibri"/>
        </w:rPr>
      </w:pPr>
      <w:r>
        <w:rPr>
          <w:rFonts w:ascii="Calibri" w:hAnsi="Calibri" w:eastAsia="Calibri" w:cs="Calibri"/>
        </w:rPr>
        <w:t>Values('hea',7,3456767,9800,609);</w:t>
      </w:r>
    </w:p>
    <w:p>
      <w:pPr>
        <w:spacing w:after="200" w:line="276" w:lineRule="auto"/>
        <w:ind w:left="720"/>
        <w:jc w:val="both"/>
        <w:rPr>
          <w:rFonts w:ascii="Calibri" w:hAnsi="Calibri" w:eastAsia="Calibri" w:cs="Calibri"/>
        </w:rPr>
      </w:pPr>
    </w:p>
    <w:p>
      <w:pPr>
        <w:spacing w:after="200" w:line="276" w:lineRule="auto"/>
        <w:ind w:left="720"/>
        <w:jc w:val="both"/>
        <w:rPr>
          <w:rFonts w:ascii="Calibri" w:hAnsi="Calibri" w:eastAsia="Calibri" w:cs="Calibri"/>
        </w:rPr>
      </w:pPr>
      <w:r>
        <w:rPr>
          <w:rFonts w:ascii="Calibri" w:hAnsi="Calibri" w:eastAsia="Calibri" w:cs="Calibri"/>
        </w:rPr>
        <w:t>1)Upper</w:t>
      </w:r>
    </w:p>
    <w:p>
      <w:pPr>
        <w:spacing w:after="200" w:line="276" w:lineRule="auto"/>
        <w:ind w:left="720"/>
        <w:jc w:val="both"/>
        <w:rPr>
          <w:rFonts w:ascii="Calibri" w:hAnsi="Calibri" w:eastAsia="Calibri" w:cs="Calibri"/>
        </w:rPr>
      </w:pPr>
      <w:r>
        <w:rPr>
          <w:rFonts w:ascii="Calibri" w:hAnsi="Calibri" w:eastAsia="Calibri" w:cs="Calibri"/>
        </w:rPr>
        <w:t>Select upper('sir') from manager;</w:t>
      </w:r>
    </w:p>
    <w:p>
      <w:pPr>
        <w:spacing w:after="200"/>
        <w:ind w:left="720"/>
        <w:jc w:val="both"/>
        <w:rPr>
          <w:rFonts w:ascii="Calibri" w:hAnsi="Calibri" w:eastAsia="Calibri" w:cs="Calibri"/>
        </w:rPr>
      </w:pPr>
      <w:r>
        <w:object>
          <v:shape id="_x0000_i1025" o:spt="75" type="#_x0000_t75" style="height:102pt;width:129.6pt;" o:ole="t" filled="f" o:preferrelative="t" stroked="f" coordsize="21600,21600">
            <v:path/>
            <v:fill on="f" focussize="0,0"/>
            <v:stroke on="f" joinstyle="miter"/>
            <v:imagedata r:id="rId18" o:title=""/>
            <o:lock v:ext="edit" aspectratio="t"/>
            <w10:wrap type="none"/>
            <w10:anchorlock/>
          </v:shape>
          <o:OLEObject Type="Embed" ProgID="StaticDib" ShapeID="_x0000_i1025" DrawAspect="Content" ObjectID="_1468075725" r:id="rId17">
            <o:LockedField>false</o:LockedField>
          </o:OLEObject>
        </w:object>
      </w:r>
    </w:p>
    <w:p>
      <w:pPr>
        <w:spacing w:after="200"/>
        <w:ind w:left="720"/>
        <w:jc w:val="both"/>
        <w:rPr>
          <w:rFonts w:ascii="Calibri" w:hAnsi="Calibri" w:eastAsia="Calibri" w:cs="Calibri"/>
        </w:rPr>
      </w:pPr>
      <w:r>
        <w:rPr>
          <w:rFonts w:ascii="Calibri" w:hAnsi="Calibri" w:eastAsia="Calibri" w:cs="Calibri"/>
        </w:rPr>
        <w:t>2)Lower</w:t>
      </w:r>
    </w:p>
    <w:p>
      <w:pPr>
        <w:spacing w:after="200"/>
        <w:ind w:left="720"/>
        <w:jc w:val="both"/>
        <w:rPr>
          <w:rFonts w:ascii="Calibri" w:hAnsi="Calibri" w:eastAsia="Calibri" w:cs="Calibri"/>
        </w:rPr>
      </w:pPr>
      <w:r>
        <w:rPr>
          <w:rFonts w:ascii="Calibri" w:hAnsi="Calibri" w:eastAsia="Calibri" w:cs="Calibri"/>
        </w:rPr>
        <w:t>Select lower('SIR') from manager;</w:t>
      </w:r>
    </w:p>
    <w:p>
      <w:pPr>
        <w:spacing w:after="200"/>
        <w:ind w:left="720"/>
        <w:jc w:val="both"/>
        <w:rPr>
          <w:rFonts w:ascii="Calibri" w:hAnsi="Calibri" w:eastAsia="Calibri" w:cs="Calibri"/>
        </w:rPr>
      </w:pPr>
      <w:r>
        <w:object>
          <v:shape id="_x0000_i1026" o:spt="75" type="#_x0000_t75" style="height:99pt;width:111pt;" o:ole="t" filled="f" o:preferrelative="t" stroked="f" coordsize="21600,21600">
            <v:path/>
            <v:fill on="f" focussize="0,0"/>
            <v:stroke on="f" joinstyle="miter"/>
            <v:imagedata r:id="rId20" o:title=""/>
            <o:lock v:ext="edit" aspectratio="t"/>
            <w10:wrap type="none"/>
            <w10:anchorlock/>
          </v:shape>
          <o:OLEObject Type="Embed" ProgID="StaticDib" ShapeID="_x0000_i1026" DrawAspect="Content" ObjectID="_1468075726" r:id="rId19">
            <o:LockedField>false</o:LockedField>
          </o:OLEObject>
        </w:object>
      </w:r>
    </w:p>
    <w:p>
      <w:pPr>
        <w:spacing w:after="200"/>
        <w:ind w:left="720"/>
        <w:jc w:val="both"/>
        <w:rPr>
          <w:rFonts w:ascii="Calibri" w:hAnsi="Calibri" w:eastAsia="Calibri" w:cs="Calibri"/>
        </w:rPr>
      </w:pPr>
      <w:r>
        <w:rPr>
          <w:rFonts w:ascii="Calibri" w:hAnsi="Calibri" w:eastAsia="Calibri" w:cs="Calibri"/>
        </w:rPr>
        <w:t>3)Trim</w:t>
      </w:r>
    </w:p>
    <w:p>
      <w:pPr>
        <w:spacing w:after="200"/>
        <w:ind w:left="720"/>
        <w:jc w:val="both"/>
        <w:rPr>
          <w:rFonts w:ascii="Calibri" w:hAnsi="Calibri" w:eastAsia="Calibri" w:cs="Calibri"/>
        </w:rPr>
      </w:pPr>
      <w:r>
        <w:rPr>
          <w:rFonts w:ascii="Calibri" w:hAnsi="Calibri" w:eastAsia="Calibri" w:cs="Calibri"/>
        </w:rPr>
        <w:t>Select trim(' sir ') from manager;</w:t>
      </w:r>
    </w:p>
    <w:p>
      <w:pPr>
        <w:spacing w:after="200"/>
        <w:ind w:left="720"/>
        <w:jc w:val="both"/>
        <w:rPr>
          <w:rFonts w:ascii="Calibri" w:hAnsi="Calibri" w:eastAsia="Calibri" w:cs="Calibri"/>
        </w:rPr>
      </w:pPr>
      <w:r>
        <w:object>
          <v:shape id="_x0000_i1027" o:spt="75" type="#_x0000_t75" style="height:107.4pt;width:108.6pt;" o:ole="t" filled="f" o:preferrelative="t" stroked="f" coordsize="21600,21600">
            <v:path/>
            <v:fill on="f" focussize="0,0"/>
            <v:stroke on="f" joinstyle="miter"/>
            <v:imagedata r:id="rId22" o:title=""/>
            <o:lock v:ext="edit" aspectratio="t"/>
            <w10:wrap type="none"/>
            <w10:anchorlock/>
          </v:shape>
          <o:OLEObject Type="Embed" ProgID="StaticDib" ShapeID="_x0000_i1027" DrawAspect="Content" ObjectID="_1468075727" r:id="rId21">
            <o:LockedField>false</o:LockedField>
          </o:OLEObject>
        </w:object>
      </w:r>
    </w:p>
    <w:p>
      <w:pPr>
        <w:spacing w:after="200"/>
        <w:ind w:left="720"/>
        <w:jc w:val="both"/>
        <w:rPr>
          <w:rFonts w:ascii="Calibri" w:hAnsi="Calibri" w:eastAsia="Calibri" w:cs="Calibri"/>
        </w:rPr>
      </w:pPr>
      <w:r>
        <w:rPr>
          <w:rFonts w:ascii="Calibri" w:hAnsi="Calibri" w:eastAsia="Calibri" w:cs="Calibri"/>
        </w:rPr>
        <w:t>4)length</w:t>
      </w:r>
    </w:p>
    <w:p>
      <w:pPr>
        <w:spacing w:after="200"/>
        <w:ind w:left="720"/>
        <w:jc w:val="both"/>
        <w:rPr>
          <w:rFonts w:ascii="Calibri" w:hAnsi="Calibri" w:eastAsia="Calibri" w:cs="Calibri"/>
        </w:rPr>
      </w:pPr>
      <w:r>
        <w:rPr>
          <w:rFonts w:ascii="Calibri" w:hAnsi="Calibri" w:eastAsia="Calibri" w:cs="Calibri"/>
        </w:rPr>
        <w:t>Select length('sir') from manager;</w:t>
      </w:r>
    </w:p>
    <w:p>
      <w:pPr>
        <w:spacing w:after="200"/>
        <w:ind w:left="720"/>
        <w:jc w:val="both"/>
      </w:pPr>
    </w:p>
    <w:p>
      <w:pPr>
        <w:spacing w:after="200"/>
        <w:ind w:left="720"/>
        <w:jc w:val="both"/>
      </w:pPr>
    </w:p>
    <w:p>
      <w:pPr>
        <w:spacing w:after="200"/>
        <w:ind w:left="720"/>
        <w:jc w:val="both"/>
      </w:pPr>
    </w:p>
    <w:p>
      <w:pPr>
        <w:spacing w:after="200"/>
        <w:ind w:left="720"/>
        <w:jc w:val="both"/>
      </w:pPr>
    </w:p>
    <w:p>
      <w:pPr>
        <w:spacing w:after="200"/>
        <w:ind w:left="720"/>
        <w:jc w:val="both"/>
        <w:rPr>
          <w:rFonts w:ascii="Calibri" w:hAnsi="Calibri" w:eastAsia="Calibri" w:cs="Calibri"/>
        </w:rPr>
      </w:pPr>
      <w:r>
        <w:object>
          <v:shape id="_x0000_i1028" o:spt="75" type="#_x0000_t75" style="height:93.6pt;width:121.2pt;" o:ole="t" filled="f" o:preferrelative="t" stroked="f" coordsize="21600,21600">
            <v:path/>
            <v:fill on="f" focussize="0,0"/>
            <v:stroke on="f" joinstyle="miter"/>
            <v:imagedata r:id="rId24" o:title=""/>
            <o:lock v:ext="edit" aspectratio="t"/>
            <w10:wrap type="none"/>
            <w10:anchorlock/>
          </v:shape>
          <o:OLEObject Type="Embed" ProgID="StaticDib" ShapeID="_x0000_i1028" DrawAspect="Content" ObjectID="_1468075728" r:id="rId23">
            <o:LockedField>false</o:LockedField>
          </o:OLEObject>
        </w:object>
      </w:r>
    </w:p>
    <w:p>
      <w:pPr>
        <w:spacing w:after="200"/>
        <w:ind w:left="720"/>
        <w:jc w:val="both"/>
        <w:rPr>
          <w:rFonts w:ascii="Calibri" w:hAnsi="Calibri" w:eastAsia="Calibri" w:cs="Calibri"/>
        </w:rPr>
      </w:pPr>
      <w:r>
        <w:rPr>
          <w:rFonts w:ascii="Calibri" w:hAnsi="Calibri" w:eastAsia="Calibri" w:cs="Calibri"/>
        </w:rPr>
        <w:t>5)Lpad</w:t>
      </w:r>
    </w:p>
    <w:p>
      <w:pPr>
        <w:spacing w:after="200"/>
        <w:ind w:left="720"/>
        <w:jc w:val="both"/>
        <w:rPr>
          <w:rFonts w:ascii="Calibri" w:hAnsi="Calibri" w:eastAsia="Calibri" w:cs="Calibri"/>
        </w:rPr>
      </w:pPr>
      <w:r>
        <w:rPr>
          <w:rFonts w:ascii="Calibri" w:hAnsi="Calibri" w:eastAsia="Calibri" w:cs="Calibri"/>
        </w:rPr>
        <w:t>Select lpad('sir',10,'*') from manager;</w:t>
      </w:r>
    </w:p>
    <w:p>
      <w:pPr>
        <w:spacing w:after="200"/>
        <w:ind w:left="720"/>
        <w:jc w:val="both"/>
        <w:rPr>
          <w:rFonts w:ascii="Calibri" w:hAnsi="Calibri" w:eastAsia="Calibri" w:cs="Calibri"/>
        </w:rPr>
      </w:pPr>
      <w:r>
        <w:object>
          <v:shape id="_x0000_i1029" o:spt="75" type="#_x0000_t75" style="height:102pt;width:129pt;" o:ole="t" filled="f" o:preferrelative="t" stroked="f" coordsize="21600,21600">
            <v:path/>
            <v:fill on="f" focussize="0,0"/>
            <v:stroke on="f" joinstyle="miter"/>
            <v:imagedata r:id="rId26" o:title=""/>
            <o:lock v:ext="edit" aspectratio="t"/>
            <w10:wrap type="none"/>
            <w10:anchorlock/>
          </v:shape>
          <o:OLEObject Type="Embed" ProgID="StaticDib" ShapeID="_x0000_i1029" DrawAspect="Content" ObjectID="_1468075729" r:id="rId25">
            <o:LockedField>false</o:LockedField>
          </o:OLEObject>
        </w:object>
      </w:r>
    </w:p>
    <w:p>
      <w:pPr>
        <w:spacing w:after="200"/>
        <w:ind w:left="720"/>
        <w:jc w:val="both"/>
        <w:rPr>
          <w:rFonts w:ascii="Calibri" w:hAnsi="Calibri" w:eastAsia="Calibri" w:cs="Calibri"/>
        </w:rPr>
      </w:pPr>
      <w:r>
        <w:rPr>
          <w:rFonts w:ascii="Calibri" w:hAnsi="Calibri" w:eastAsia="Calibri" w:cs="Calibri"/>
        </w:rPr>
        <w:t>6)Rpad</w:t>
      </w:r>
    </w:p>
    <w:p>
      <w:pPr>
        <w:spacing w:after="200"/>
        <w:ind w:left="720"/>
        <w:jc w:val="both"/>
        <w:rPr>
          <w:rFonts w:ascii="Calibri" w:hAnsi="Calibri" w:eastAsia="Calibri" w:cs="Calibri"/>
        </w:rPr>
      </w:pPr>
      <w:r>
        <w:rPr>
          <w:rFonts w:ascii="Calibri" w:hAnsi="Calibri" w:eastAsia="Calibri" w:cs="Calibri"/>
        </w:rPr>
        <w:t>Select rpad('sir',10,'*') from manager;</w:t>
      </w:r>
    </w:p>
    <w:p>
      <w:pPr>
        <w:spacing w:after="200"/>
        <w:ind w:left="720"/>
        <w:jc w:val="both"/>
        <w:rPr>
          <w:rFonts w:ascii="Calibri" w:hAnsi="Calibri" w:eastAsia="Calibri" w:cs="Calibri"/>
        </w:rPr>
      </w:pPr>
      <w:r>
        <w:object>
          <v:shape id="_x0000_i1030" o:spt="75" type="#_x0000_t75" style="height:96.6pt;width:146.4pt;" o:ole="t" filled="f" o:preferrelative="t" stroked="f" coordsize="21600,21600">
            <v:path/>
            <v:fill on="f" focussize="0,0"/>
            <v:stroke on="f" joinstyle="miter"/>
            <v:imagedata r:id="rId28" o:title=""/>
            <o:lock v:ext="edit" aspectratio="t"/>
            <w10:wrap type="none"/>
            <w10:anchorlock/>
          </v:shape>
          <o:OLEObject Type="Embed" ProgID="StaticDib" ShapeID="_x0000_i1030" DrawAspect="Content" ObjectID="_1468075730" r:id="rId27">
            <o:LockedField>false</o:LockedField>
          </o:OLEObject>
        </w:object>
      </w:r>
    </w:p>
    <w:p>
      <w:pPr>
        <w:spacing w:after="200"/>
        <w:ind w:left="720"/>
        <w:jc w:val="both"/>
        <w:rPr>
          <w:rFonts w:ascii="Calibri" w:hAnsi="Calibri" w:eastAsia="Calibri" w:cs="Calibri"/>
        </w:rPr>
      </w:pPr>
      <w:r>
        <w:rPr>
          <w:rFonts w:ascii="Calibri" w:hAnsi="Calibri" w:eastAsia="Calibri" w:cs="Calibri"/>
        </w:rPr>
        <w:t>7)Replace</w:t>
      </w:r>
    </w:p>
    <w:p>
      <w:pPr>
        <w:spacing w:after="200"/>
        <w:ind w:left="720"/>
        <w:jc w:val="both"/>
        <w:rPr>
          <w:rFonts w:ascii="Calibri" w:hAnsi="Calibri" w:eastAsia="Calibri" w:cs="Calibri"/>
        </w:rPr>
      </w:pPr>
      <w:r>
        <w:rPr>
          <w:rFonts w:ascii="Calibri" w:hAnsi="Calibri" w:eastAsia="Calibri" w:cs="Calibri"/>
        </w:rPr>
        <w:t>Select replace('jack and jue','j','bl') from manager;</w:t>
      </w:r>
    </w:p>
    <w:p>
      <w:pPr>
        <w:spacing w:after="200"/>
        <w:ind w:left="720"/>
        <w:jc w:val="both"/>
        <w:rPr>
          <w:rFonts w:ascii="Calibri" w:hAnsi="Calibri" w:eastAsia="Calibri" w:cs="Calibri"/>
        </w:rPr>
      </w:pPr>
      <w:r>
        <w:object>
          <v:shape id="_x0000_i1031" o:spt="75" type="#_x0000_t75" style="height:87pt;width:174.6pt;" o:ole="t" filled="f" o:preferrelative="t" stroked="f" coordsize="21600,21600">
            <v:path/>
            <v:fill on="f" focussize="0,0"/>
            <v:stroke on="f" joinstyle="miter"/>
            <v:imagedata r:id="rId30" o:title=""/>
            <o:lock v:ext="edit" aspectratio="t"/>
            <w10:wrap type="none"/>
            <w10:anchorlock/>
          </v:shape>
          <o:OLEObject Type="Embed" ProgID="StaticDib" ShapeID="_x0000_i1031" DrawAspect="Content" ObjectID="_1468075731" r:id="rId29">
            <o:LockedField>false</o:LockedField>
          </o:OLEObject>
        </w:object>
      </w:r>
    </w:p>
    <w:p>
      <w:pPr>
        <w:spacing w:after="200"/>
        <w:ind w:left="720"/>
        <w:jc w:val="both"/>
        <w:rPr>
          <w:rFonts w:ascii="Calibri" w:hAnsi="Calibri" w:eastAsia="Calibri" w:cs="Calibri"/>
          <w:b/>
        </w:rPr>
      </w:pPr>
    </w:p>
    <w:p>
      <w:pPr>
        <w:spacing w:after="200"/>
        <w:ind w:left="720"/>
        <w:jc w:val="both"/>
        <w:rPr>
          <w:rFonts w:ascii="Calibri" w:hAnsi="Calibri" w:eastAsia="Calibri" w:cs="Calibri"/>
          <w:b/>
          <w:sz w:val="28"/>
        </w:rPr>
      </w:pPr>
      <w:r>
        <w:rPr>
          <w:rFonts w:ascii="Calibri" w:hAnsi="Calibri" w:eastAsia="Calibri" w:cs="Calibri"/>
          <w:b/>
        </w:rPr>
        <w:t>Aggregate Function</w:t>
      </w:r>
    </w:p>
    <w:p>
      <w:pPr>
        <w:spacing w:after="200"/>
        <w:ind w:left="720"/>
        <w:jc w:val="both"/>
        <w:rPr>
          <w:rFonts w:ascii="Calibri" w:hAnsi="Calibri" w:eastAsia="Calibri" w:cs="Calibri"/>
        </w:rPr>
      </w:pPr>
      <w:r>
        <w:rPr>
          <w:rFonts w:ascii="Calibri" w:hAnsi="Calibri" w:eastAsia="Calibri" w:cs="Calibri"/>
        </w:rPr>
        <w:t>1)min</w:t>
      </w:r>
    </w:p>
    <w:p>
      <w:pPr>
        <w:spacing w:after="200"/>
        <w:ind w:left="720"/>
        <w:jc w:val="both"/>
        <w:rPr>
          <w:rFonts w:ascii="Calibri" w:hAnsi="Calibri" w:eastAsia="Calibri" w:cs="Calibri"/>
        </w:rPr>
      </w:pPr>
      <w:r>
        <w:rPr>
          <w:rFonts w:ascii="Calibri" w:hAnsi="Calibri" w:eastAsia="Calibri" w:cs="Calibri"/>
        </w:rPr>
        <w:t>Select min(name1) from manager;</w:t>
      </w:r>
    </w:p>
    <w:p>
      <w:pPr>
        <w:spacing w:after="200"/>
        <w:ind w:left="720"/>
        <w:jc w:val="both"/>
        <w:rPr>
          <w:rFonts w:ascii="Calibri" w:hAnsi="Calibri" w:eastAsia="Calibri" w:cs="Calibri"/>
        </w:rPr>
      </w:pPr>
      <w:r>
        <w:object>
          <v:shape id="_x0000_i1032" o:spt="75" type="#_x0000_t75" style="height:60.6pt;width:93.6pt;" o:ole="t" filled="f" o:preferrelative="t" stroked="f" coordsize="21600,21600">
            <v:path/>
            <v:fill on="f" focussize="0,0"/>
            <v:stroke on="f" joinstyle="miter"/>
            <v:imagedata r:id="rId32" o:title=""/>
            <o:lock v:ext="edit" aspectratio="t"/>
            <w10:wrap type="none"/>
            <w10:anchorlock/>
          </v:shape>
          <o:OLEObject Type="Embed" ProgID="StaticDib" ShapeID="_x0000_i1032" DrawAspect="Content" ObjectID="_1468075732" r:id="rId31">
            <o:LockedField>false</o:LockedField>
          </o:OLEObject>
        </w:object>
      </w:r>
    </w:p>
    <w:p>
      <w:pPr>
        <w:spacing w:after="200"/>
        <w:ind w:left="720"/>
        <w:jc w:val="both"/>
        <w:rPr>
          <w:rFonts w:ascii="Calibri" w:hAnsi="Calibri" w:eastAsia="Calibri" w:cs="Calibri"/>
        </w:rPr>
      </w:pPr>
    </w:p>
    <w:p>
      <w:pPr>
        <w:spacing w:after="200"/>
        <w:ind w:left="720"/>
        <w:jc w:val="both"/>
        <w:rPr>
          <w:rFonts w:ascii="Calibri" w:hAnsi="Calibri" w:eastAsia="Calibri" w:cs="Calibri"/>
        </w:rPr>
      </w:pPr>
      <w:r>
        <w:rPr>
          <w:rFonts w:ascii="Calibri" w:hAnsi="Calibri" w:eastAsia="Calibri" w:cs="Calibri"/>
        </w:rPr>
        <w:t>2)max</w:t>
      </w:r>
    </w:p>
    <w:p>
      <w:pPr>
        <w:spacing w:after="200"/>
        <w:ind w:left="720"/>
        <w:jc w:val="both"/>
        <w:rPr>
          <w:rFonts w:ascii="Calibri" w:hAnsi="Calibri" w:eastAsia="Calibri" w:cs="Calibri"/>
        </w:rPr>
      </w:pPr>
      <w:r>
        <w:rPr>
          <w:rFonts w:ascii="Calibri" w:hAnsi="Calibri" w:eastAsia="Calibri" w:cs="Calibri"/>
        </w:rPr>
        <w:t>Select max(name1) from manager;</w:t>
      </w:r>
    </w:p>
    <w:p>
      <w:pPr>
        <w:spacing w:after="200"/>
        <w:ind w:left="720"/>
        <w:jc w:val="both"/>
        <w:rPr>
          <w:rFonts w:ascii="Calibri" w:hAnsi="Calibri" w:eastAsia="Calibri" w:cs="Calibri"/>
        </w:rPr>
      </w:pPr>
      <w:r>
        <w:object>
          <v:shape id="_x0000_i1033" o:spt="75" type="#_x0000_t75" style="height:84pt;width:123pt;" o:ole="t" filled="f" o:preferrelative="t" stroked="f" coordsize="21600,21600">
            <v:path/>
            <v:fill on="f" focussize="0,0"/>
            <v:stroke on="f" joinstyle="miter"/>
            <v:imagedata r:id="rId34" o:title=""/>
            <o:lock v:ext="edit" aspectratio="t"/>
            <w10:wrap type="none"/>
            <w10:anchorlock/>
          </v:shape>
          <o:OLEObject Type="Embed" ProgID="StaticDib" ShapeID="_x0000_i1033" DrawAspect="Content" ObjectID="_1468075733" r:id="rId33">
            <o:LockedField>false</o:LockedField>
          </o:OLEObject>
        </w:object>
      </w:r>
    </w:p>
    <w:p>
      <w:pPr>
        <w:spacing w:after="200"/>
        <w:ind w:left="720"/>
        <w:jc w:val="both"/>
        <w:rPr>
          <w:rFonts w:ascii="Calibri" w:hAnsi="Calibri" w:eastAsia="Calibri" w:cs="Calibri"/>
        </w:rPr>
      </w:pPr>
      <w:r>
        <w:rPr>
          <w:rFonts w:ascii="Calibri" w:hAnsi="Calibri" w:eastAsia="Calibri" w:cs="Calibri"/>
        </w:rPr>
        <w:t>3)Sum</w:t>
      </w:r>
    </w:p>
    <w:p>
      <w:pPr>
        <w:spacing w:after="200"/>
        <w:ind w:left="720"/>
        <w:jc w:val="both"/>
        <w:rPr>
          <w:rFonts w:ascii="Calibri" w:hAnsi="Calibri" w:eastAsia="Calibri" w:cs="Calibri"/>
        </w:rPr>
      </w:pPr>
      <w:r>
        <w:rPr>
          <w:rFonts w:ascii="Calibri" w:hAnsi="Calibri" w:eastAsia="Calibri" w:cs="Calibri"/>
        </w:rPr>
        <w:t>Select sum(Phone_No) from manager</w:t>
      </w:r>
    </w:p>
    <w:p>
      <w:pPr>
        <w:spacing w:after="200"/>
        <w:ind w:left="720"/>
        <w:jc w:val="both"/>
        <w:rPr>
          <w:rFonts w:ascii="Calibri" w:hAnsi="Calibri" w:eastAsia="Calibri" w:cs="Calibri"/>
        </w:rPr>
      </w:pPr>
      <w:r>
        <w:object>
          <v:shape id="_x0000_i1034" o:spt="75" type="#_x0000_t75" style="height:74.4pt;width:129.6pt;" o:ole="t" filled="f" o:preferrelative="t" stroked="f" coordsize="21600,21600">
            <v:path/>
            <v:fill on="f" focussize="0,0"/>
            <v:stroke on="f" joinstyle="miter"/>
            <v:imagedata r:id="rId36" o:title=""/>
            <o:lock v:ext="edit" aspectratio="t"/>
            <w10:wrap type="none"/>
            <w10:anchorlock/>
          </v:shape>
          <o:OLEObject Type="Embed" ProgID="StaticDib" ShapeID="_x0000_i1034" DrawAspect="Content" ObjectID="_1468075734" r:id="rId35">
            <o:LockedField>false</o:LockedField>
          </o:OLEObject>
        </w:object>
      </w:r>
    </w:p>
    <w:p>
      <w:pPr>
        <w:pStyle w:val="2"/>
        <w:spacing w:before="83"/>
        <w:ind w:left="720"/>
        <w:jc w:val="both"/>
        <w:rPr>
          <w:spacing w:val="-2"/>
        </w:rPr>
      </w:pPr>
    </w:p>
    <w:p>
      <w:pPr>
        <w:spacing w:before="182"/>
        <w:ind w:left="400"/>
        <w:rPr>
          <w:b/>
          <w:sz w:val="24"/>
        </w:rPr>
      </w:pPr>
      <w:r>
        <w:rPr>
          <w:b/>
          <w:spacing w:val="-2"/>
          <w:sz w:val="24"/>
        </w:rPr>
        <w:t>Conclusion:</w:t>
      </w:r>
    </w:p>
    <w:p>
      <w:pPr>
        <w:pStyle w:val="8"/>
        <w:numPr>
          <w:ilvl w:val="0"/>
          <w:numId w:val="11"/>
        </w:numPr>
        <w:tabs>
          <w:tab w:val="left" w:pos="1120"/>
        </w:tabs>
        <w:spacing w:before="182"/>
        <w:jc w:val="both"/>
        <w:rPr>
          <w:sz w:val="24"/>
        </w:rPr>
      </w:pPr>
      <w:r>
        <w:rPr>
          <w:sz w:val="24"/>
        </w:rPr>
        <w:t>Write</w:t>
      </w:r>
      <w:r>
        <w:rPr>
          <w:spacing w:val="-1"/>
          <w:sz w:val="24"/>
        </w:rPr>
        <w:t xml:space="preserve"> </w:t>
      </w:r>
      <w:r>
        <w:rPr>
          <w:sz w:val="24"/>
        </w:rPr>
        <w:t>syntax</w:t>
      </w:r>
      <w:r>
        <w:rPr>
          <w:spacing w:val="-1"/>
          <w:sz w:val="24"/>
        </w:rPr>
        <w:t xml:space="preserve"> </w:t>
      </w:r>
      <w:r>
        <w:rPr>
          <w:sz w:val="24"/>
        </w:rPr>
        <w:t>and</w:t>
      </w:r>
      <w:r>
        <w:rPr>
          <w:spacing w:val="-1"/>
          <w:sz w:val="24"/>
        </w:rPr>
        <w:t xml:space="preserve"> </w:t>
      </w:r>
      <w:r>
        <w:rPr>
          <w:sz w:val="24"/>
        </w:rPr>
        <w:t>explanation</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five</w:t>
      </w:r>
      <w:r>
        <w:rPr>
          <w:spacing w:val="-1"/>
          <w:sz w:val="24"/>
        </w:rPr>
        <w:t xml:space="preserve"> </w:t>
      </w:r>
      <w:r>
        <w:rPr>
          <w:sz w:val="24"/>
        </w:rPr>
        <w:t>aggregate</w:t>
      </w:r>
      <w:r>
        <w:rPr>
          <w:spacing w:val="-1"/>
          <w:sz w:val="24"/>
        </w:rPr>
        <w:t xml:space="preserve"> </w:t>
      </w:r>
      <w:r>
        <w:rPr>
          <w:spacing w:val="-2"/>
          <w:sz w:val="24"/>
        </w:rPr>
        <w:t>functions</w:t>
      </w:r>
    </w:p>
    <w:p>
      <w:pPr>
        <w:pStyle w:val="8"/>
        <w:tabs>
          <w:tab w:val="left" w:pos="1120"/>
        </w:tabs>
        <w:spacing w:before="182"/>
        <w:ind w:left="760" w:firstLine="0"/>
        <w:jc w:val="both"/>
        <w:rPr>
          <w:spacing w:val="-2"/>
          <w:sz w:val="24"/>
        </w:rPr>
      </w:pPr>
      <w:r>
        <w:rPr>
          <w:spacing w:val="-2"/>
          <w:sz w:val="24"/>
        </w:rPr>
        <w:t xml:space="preserve">Ans </w:t>
      </w:r>
    </w:p>
    <w:p>
      <w:pPr>
        <w:pStyle w:val="8"/>
        <w:tabs>
          <w:tab w:val="left" w:pos="1120"/>
        </w:tabs>
        <w:spacing w:before="182"/>
        <w:ind w:left="760" w:firstLine="0"/>
        <w:jc w:val="both"/>
        <w:rPr>
          <w:spacing w:val="-2"/>
          <w:sz w:val="24"/>
        </w:rPr>
      </w:pPr>
      <w:r>
        <w:rPr>
          <w:spacing w:val="-2"/>
          <w:sz w:val="24"/>
        </w:rPr>
        <w:t>1. COUNT():</w:t>
      </w:r>
    </w:p>
    <w:p>
      <w:pPr>
        <w:pStyle w:val="8"/>
        <w:tabs>
          <w:tab w:val="left" w:pos="1120"/>
        </w:tabs>
        <w:spacing w:before="182"/>
        <w:ind w:left="760" w:firstLine="0"/>
        <w:jc w:val="both"/>
        <w:rPr>
          <w:spacing w:val="-2"/>
          <w:sz w:val="24"/>
        </w:rPr>
      </w:pPr>
      <w:r>
        <w:rPr>
          <w:spacing w:val="-2"/>
          <w:sz w:val="24"/>
        </w:rPr>
        <w:t xml:space="preserve">   - Syntax: COUNT(expression)</w:t>
      </w:r>
    </w:p>
    <w:p>
      <w:pPr>
        <w:pStyle w:val="8"/>
        <w:tabs>
          <w:tab w:val="left" w:pos="1120"/>
        </w:tabs>
        <w:spacing w:before="182"/>
        <w:ind w:left="760" w:firstLine="0"/>
        <w:jc w:val="both"/>
        <w:rPr>
          <w:spacing w:val="-2"/>
          <w:sz w:val="24"/>
        </w:rPr>
      </w:pPr>
      <w:r>
        <w:rPr>
          <w:spacing w:val="-2"/>
          <w:sz w:val="24"/>
        </w:rPr>
        <w:t xml:space="preserve">   - Explanation: Calculates the number of rows that match a specified condition or expression.</w:t>
      </w:r>
    </w:p>
    <w:p>
      <w:pPr>
        <w:pStyle w:val="8"/>
        <w:tabs>
          <w:tab w:val="left" w:pos="1120"/>
        </w:tabs>
        <w:spacing w:before="182"/>
        <w:ind w:left="760" w:firstLine="0"/>
        <w:jc w:val="both"/>
        <w:rPr>
          <w:spacing w:val="-2"/>
          <w:sz w:val="24"/>
        </w:rPr>
      </w:pPr>
      <w:r>
        <w:rPr>
          <w:spacing w:val="-2"/>
          <w:sz w:val="24"/>
        </w:rPr>
        <w:t>2. SUM():</w:t>
      </w:r>
    </w:p>
    <w:p>
      <w:pPr>
        <w:pStyle w:val="8"/>
        <w:tabs>
          <w:tab w:val="left" w:pos="1120"/>
        </w:tabs>
        <w:spacing w:before="182"/>
        <w:ind w:left="760" w:firstLine="0"/>
        <w:jc w:val="both"/>
        <w:rPr>
          <w:spacing w:val="-2"/>
          <w:sz w:val="24"/>
        </w:rPr>
      </w:pPr>
      <w:r>
        <w:rPr>
          <w:spacing w:val="-2"/>
          <w:sz w:val="24"/>
        </w:rPr>
        <w:t xml:space="preserve">   - Syntax: SUM(expression)</w:t>
      </w:r>
    </w:p>
    <w:p>
      <w:pPr>
        <w:pStyle w:val="8"/>
        <w:tabs>
          <w:tab w:val="left" w:pos="1120"/>
        </w:tabs>
        <w:spacing w:before="182"/>
        <w:ind w:left="760" w:firstLine="0"/>
        <w:jc w:val="both"/>
        <w:rPr>
          <w:spacing w:val="-2"/>
          <w:sz w:val="24"/>
        </w:rPr>
      </w:pPr>
      <w:r>
        <w:rPr>
          <w:spacing w:val="-2"/>
          <w:sz w:val="24"/>
        </w:rPr>
        <w:t xml:space="preserve">   - Explanation: Calculates the sum of values in a numeric column or result set, ignoring NULL values.</w:t>
      </w:r>
    </w:p>
    <w:p>
      <w:pPr>
        <w:pStyle w:val="8"/>
        <w:tabs>
          <w:tab w:val="left" w:pos="1120"/>
        </w:tabs>
        <w:spacing w:before="182"/>
        <w:ind w:left="760" w:firstLine="0"/>
        <w:jc w:val="both"/>
        <w:rPr>
          <w:spacing w:val="-2"/>
          <w:sz w:val="24"/>
        </w:rPr>
      </w:pPr>
      <w:r>
        <w:rPr>
          <w:spacing w:val="-2"/>
          <w:sz w:val="24"/>
        </w:rPr>
        <w:t>3. AVG():</w:t>
      </w:r>
    </w:p>
    <w:p>
      <w:pPr>
        <w:pStyle w:val="8"/>
        <w:tabs>
          <w:tab w:val="left" w:pos="1120"/>
        </w:tabs>
        <w:spacing w:before="182"/>
        <w:ind w:left="760" w:firstLine="0"/>
        <w:jc w:val="both"/>
        <w:rPr>
          <w:spacing w:val="-2"/>
          <w:sz w:val="24"/>
        </w:rPr>
      </w:pPr>
      <w:r>
        <w:rPr>
          <w:spacing w:val="-2"/>
          <w:sz w:val="24"/>
        </w:rPr>
        <w:t xml:space="preserve">   - Syntax: AVG(expression)</w:t>
      </w:r>
    </w:p>
    <w:p>
      <w:pPr>
        <w:pStyle w:val="8"/>
        <w:tabs>
          <w:tab w:val="left" w:pos="1120"/>
        </w:tabs>
        <w:spacing w:before="182"/>
        <w:ind w:left="760" w:firstLine="0"/>
        <w:jc w:val="both"/>
        <w:rPr>
          <w:spacing w:val="-2"/>
          <w:sz w:val="24"/>
        </w:rPr>
      </w:pPr>
      <w:r>
        <w:rPr>
          <w:spacing w:val="-2"/>
          <w:sz w:val="24"/>
        </w:rPr>
        <w:t xml:space="preserve">   - Explanation: Calculates the average value of a numeric column or result set, ignoring NULL values.</w:t>
      </w:r>
    </w:p>
    <w:p>
      <w:pPr>
        <w:pStyle w:val="8"/>
        <w:tabs>
          <w:tab w:val="left" w:pos="1120"/>
        </w:tabs>
        <w:spacing w:before="182"/>
        <w:ind w:left="760" w:firstLine="0"/>
        <w:jc w:val="both"/>
        <w:rPr>
          <w:spacing w:val="-2"/>
          <w:sz w:val="24"/>
        </w:rPr>
      </w:pPr>
      <w:r>
        <w:rPr>
          <w:spacing w:val="-2"/>
          <w:sz w:val="24"/>
        </w:rPr>
        <w:t>4. MIN():</w:t>
      </w:r>
    </w:p>
    <w:p>
      <w:pPr>
        <w:pStyle w:val="8"/>
        <w:tabs>
          <w:tab w:val="left" w:pos="1120"/>
        </w:tabs>
        <w:spacing w:before="182"/>
        <w:ind w:left="760" w:firstLine="0"/>
        <w:jc w:val="both"/>
        <w:rPr>
          <w:spacing w:val="-2"/>
          <w:sz w:val="24"/>
        </w:rPr>
      </w:pPr>
      <w:r>
        <w:rPr>
          <w:spacing w:val="-2"/>
          <w:sz w:val="24"/>
        </w:rPr>
        <w:t xml:space="preserve">   - Syntax: MIN(expression)</w:t>
      </w:r>
    </w:p>
    <w:p>
      <w:pPr>
        <w:pStyle w:val="8"/>
        <w:tabs>
          <w:tab w:val="left" w:pos="1120"/>
        </w:tabs>
        <w:spacing w:before="182"/>
        <w:ind w:left="760" w:firstLine="0"/>
        <w:jc w:val="both"/>
        <w:rPr>
          <w:spacing w:val="-2"/>
          <w:sz w:val="24"/>
        </w:rPr>
      </w:pPr>
      <w:r>
        <w:rPr>
          <w:spacing w:val="-2"/>
          <w:sz w:val="24"/>
        </w:rPr>
        <w:t xml:space="preserve">   - Explanation: Returns the minimum value from a set of values, ignoring NULL values.</w:t>
      </w:r>
    </w:p>
    <w:p>
      <w:pPr>
        <w:pStyle w:val="8"/>
        <w:tabs>
          <w:tab w:val="left" w:pos="1120"/>
        </w:tabs>
        <w:spacing w:before="182"/>
        <w:ind w:left="760" w:firstLine="0"/>
        <w:jc w:val="both"/>
        <w:rPr>
          <w:spacing w:val="-2"/>
          <w:sz w:val="24"/>
        </w:rPr>
      </w:pPr>
    </w:p>
    <w:p>
      <w:pPr>
        <w:pStyle w:val="8"/>
        <w:tabs>
          <w:tab w:val="left" w:pos="1120"/>
        </w:tabs>
        <w:spacing w:before="182"/>
        <w:ind w:left="760" w:firstLine="0"/>
        <w:jc w:val="both"/>
        <w:rPr>
          <w:spacing w:val="-2"/>
          <w:sz w:val="24"/>
        </w:rPr>
      </w:pPr>
    </w:p>
    <w:p>
      <w:pPr>
        <w:pStyle w:val="8"/>
        <w:tabs>
          <w:tab w:val="left" w:pos="1120"/>
        </w:tabs>
        <w:spacing w:before="182"/>
        <w:ind w:left="760" w:firstLine="0"/>
        <w:jc w:val="both"/>
        <w:rPr>
          <w:spacing w:val="-2"/>
          <w:sz w:val="24"/>
        </w:rPr>
      </w:pPr>
      <w:r>
        <w:rPr>
          <w:spacing w:val="-2"/>
          <w:sz w:val="24"/>
        </w:rPr>
        <w:t>5. MAX():</w:t>
      </w:r>
    </w:p>
    <w:p>
      <w:pPr>
        <w:pStyle w:val="8"/>
        <w:tabs>
          <w:tab w:val="left" w:pos="1120"/>
        </w:tabs>
        <w:spacing w:before="182"/>
        <w:ind w:left="760" w:firstLine="0"/>
        <w:jc w:val="both"/>
        <w:rPr>
          <w:spacing w:val="-2"/>
          <w:sz w:val="24"/>
        </w:rPr>
      </w:pPr>
      <w:r>
        <w:rPr>
          <w:spacing w:val="-2"/>
          <w:sz w:val="24"/>
        </w:rPr>
        <w:t xml:space="preserve">   - Syntax: MAX(expression)</w:t>
      </w:r>
    </w:p>
    <w:p>
      <w:pPr>
        <w:pStyle w:val="8"/>
        <w:tabs>
          <w:tab w:val="left" w:pos="1120"/>
        </w:tabs>
        <w:spacing w:before="182"/>
        <w:ind w:left="760" w:firstLine="0"/>
        <w:jc w:val="both"/>
        <w:rPr>
          <w:spacing w:val="-2"/>
          <w:sz w:val="24"/>
        </w:rPr>
      </w:pPr>
      <w:r>
        <w:rPr>
          <w:spacing w:val="-2"/>
          <w:sz w:val="24"/>
        </w:rPr>
        <w:t xml:space="preserve">   - Explanation: Returns the maximum value from a set of values, ignoring NULL values.</w:t>
      </w:r>
    </w:p>
    <w:p>
      <w:pPr>
        <w:pStyle w:val="8"/>
        <w:tabs>
          <w:tab w:val="left" w:pos="1120"/>
        </w:tabs>
        <w:spacing w:before="182"/>
        <w:ind w:left="760" w:firstLine="0"/>
        <w:jc w:val="both"/>
        <w:rPr>
          <w:spacing w:val="-2"/>
          <w:sz w:val="24"/>
        </w:rPr>
      </w:pPr>
      <w:r>
        <w:rPr>
          <w:spacing w:val="-2"/>
          <w:sz w:val="24"/>
        </w:rPr>
        <w:t xml:space="preserve">These functions are used for data analysis and summarization in SQL queries. </w:t>
      </w:r>
    </w:p>
    <w:p>
      <w:pPr>
        <w:pStyle w:val="8"/>
        <w:tabs>
          <w:tab w:val="left" w:pos="1120"/>
        </w:tabs>
        <w:spacing w:before="182"/>
        <w:ind w:left="0" w:firstLine="0"/>
        <w:jc w:val="both"/>
        <w:rPr>
          <w:spacing w:val="-2"/>
          <w:sz w:val="24"/>
        </w:rPr>
      </w:pPr>
    </w:p>
    <w:p>
      <w:pPr>
        <w:pStyle w:val="8"/>
        <w:numPr>
          <w:ilvl w:val="0"/>
          <w:numId w:val="11"/>
        </w:numPr>
        <w:tabs>
          <w:tab w:val="left" w:pos="1120"/>
        </w:tabs>
        <w:jc w:val="both"/>
        <w:rPr>
          <w:sz w:val="24"/>
        </w:rPr>
      </w:pPr>
      <w:r>
        <w:rPr>
          <w:sz w:val="24"/>
        </w:rPr>
        <w:t>Show</w:t>
      </w:r>
      <w:r>
        <w:rPr>
          <w:spacing w:val="60"/>
          <w:sz w:val="24"/>
        </w:rPr>
        <w:t xml:space="preserve"> </w:t>
      </w:r>
      <w:r>
        <w:rPr>
          <w:sz w:val="24"/>
        </w:rPr>
        <w:t xml:space="preserve">results of operations </w:t>
      </w:r>
      <w:r>
        <w:rPr>
          <w:spacing w:val="-2"/>
          <w:sz w:val="24"/>
        </w:rPr>
        <w:t>performed.</w:t>
      </w:r>
    </w:p>
    <w:p>
      <w:pPr>
        <w:jc w:val="both"/>
        <w:rPr>
          <w:sz w:val="24"/>
        </w:rPr>
      </w:pPr>
    </w:p>
    <w:p>
      <w:pPr>
        <w:jc w:val="both"/>
        <w:rPr>
          <w:sz w:val="24"/>
        </w:rPr>
      </w:pPr>
      <w:r>
        <w:rPr>
          <w:sz w:val="24"/>
        </w:rPr>
        <w:tab/>
      </w:r>
      <w:r>
        <w:rPr>
          <w:sz w:val="24"/>
        </w:rPr>
        <w:t>Ans</w:t>
      </w:r>
    </w:p>
    <w:p>
      <w:pPr>
        <w:ind w:left="720"/>
        <w:jc w:val="both"/>
        <w:rPr>
          <w:sz w:val="24"/>
        </w:rPr>
      </w:pPr>
      <w:r>
        <w:rPr>
          <w:sz w:val="24"/>
        </w:rPr>
        <w:t xml:space="preserve"> 1. COUNT(): Shows the number of rows that match a specified condition or expression.</w:t>
      </w:r>
    </w:p>
    <w:p>
      <w:pPr>
        <w:ind w:left="720"/>
        <w:jc w:val="both"/>
        <w:rPr>
          <w:sz w:val="24"/>
        </w:rPr>
      </w:pPr>
      <w:r>
        <w:rPr>
          <w:sz w:val="24"/>
        </w:rPr>
        <w:t>2. SUM(): Displays the total sum of values in a numeric column or result set.</w:t>
      </w:r>
    </w:p>
    <w:p>
      <w:pPr>
        <w:ind w:left="720"/>
        <w:jc w:val="both"/>
        <w:rPr>
          <w:sz w:val="24"/>
        </w:rPr>
      </w:pPr>
      <w:r>
        <w:rPr>
          <w:sz w:val="24"/>
        </w:rPr>
        <w:t>3. AVG(): Presents the average value of a numeric column or result set.</w:t>
      </w:r>
    </w:p>
    <w:p>
      <w:pPr>
        <w:ind w:left="720"/>
        <w:jc w:val="both"/>
        <w:rPr>
          <w:sz w:val="24"/>
        </w:rPr>
      </w:pPr>
      <w:r>
        <w:rPr>
          <w:sz w:val="24"/>
        </w:rPr>
        <w:t>4. MIN(): Shows the smallest value from a set of values.</w:t>
      </w:r>
    </w:p>
    <w:p>
      <w:pPr>
        <w:ind w:left="720"/>
        <w:jc w:val="both"/>
        <w:rPr>
          <w:sz w:val="24"/>
        </w:rPr>
      </w:pPr>
      <w:r>
        <w:rPr>
          <w:sz w:val="24"/>
        </w:rPr>
        <w:t>5. MAX(): Displays the largest value from a set of values.</w:t>
      </w:r>
    </w:p>
    <w:p>
      <w:pPr>
        <w:ind w:left="720"/>
        <w:jc w:val="both"/>
        <w:rPr>
          <w:sz w:val="24"/>
        </w:rPr>
      </w:pPr>
    </w:p>
    <w:p>
      <w:pPr>
        <w:ind w:left="720"/>
        <w:jc w:val="both"/>
        <w:rPr>
          <w:sz w:val="24"/>
        </w:rPr>
        <w:sectPr>
          <w:pgSz w:w="11920" w:h="16840"/>
          <w:pgMar w:top="2240" w:right="500" w:bottom="280" w:left="1040" w:header="1012" w:footer="0" w:gutter="0"/>
          <w:cols w:space="720" w:num="1"/>
        </w:sectPr>
      </w:pPr>
      <w:r>
        <w:rPr>
          <w:sz w:val="24"/>
        </w:rPr>
        <w:t>These functions provide valuable insights into data analysis and summarization.</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6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4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420" w:type="dxa"/>
          </w:tcPr>
          <w:p>
            <w:pPr>
              <w:pStyle w:val="9"/>
              <w:spacing w:before="1" w:line="339" w:lineRule="exact"/>
              <w:ind w:left="30"/>
              <w:jc w:val="center"/>
              <w:rPr>
                <w:b/>
                <w:sz w:val="32"/>
              </w:rPr>
            </w:pPr>
            <w:r>
              <w:rPr>
                <w:b/>
                <w:sz w:val="32"/>
              </w:rPr>
              <w:t>Experiment</w:t>
            </w:r>
            <w:r>
              <w:rPr>
                <w:b/>
                <w:spacing w:val="-10"/>
                <w:sz w:val="32"/>
              </w:rPr>
              <w:t xml:space="preserve"> </w:t>
            </w:r>
            <w:r>
              <w:rPr>
                <w:b/>
                <w:spacing w:val="-4"/>
                <w:sz w:val="32"/>
              </w:rPr>
              <w:t>No.6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420" w:type="dxa"/>
          </w:tcPr>
          <w:p>
            <w:pPr>
              <w:pStyle w:val="9"/>
              <w:spacing w:before="4" w:line="336" w:lineRule="exact"/>
              <w:ind w:left="110"/>
              <w:rPr>
                <w:sz w:val="32"/>
              </w:rPr>
            </w:pPr>
            <w:r>
              <w:rPr>
                <w:sz w:val="32"/>
              </w:rPr>
              <w:t>Implement</w:t>
            </w:r>
            <w:r>
              <w:rPr>
                <w:spacing w:val="-7"/>
                <w:sz w:val="32"/>
              </w:rPr>
              <w:t xml:space="preserve"> </w:t>
            </w:r>
            <w:r>
              <w:rPr>
                <w:sz w:val="32"/>
              </w:rPr>
              <w:t>various</w:t>
            </w:r>
            <w:r>
              <w:rPr>
                <w:spacing w:val="-7"/>
                <w:sz w:val="32"/>
              </w:rPr>
              <w:t xml:space="preserve"> </w:t>
            </w:r>
            <w:r>
              <w:rPr>
                <w:sz w:val="32"/>
              </w:rPr>
              <w:t>join</w:t>
            </w:r>
            <w:r>
              <w:rPr>
                <w:spacing w:val="-6"/>
                <w:sz w:val="32"/>
              </w:rPr>
              <w:t xml:space="preserve"> </w:t>
            </w:r>
            <w:r>
              <w:rPr>
                <w:spacing w:val="-2"/>
                <w:sz w:val="32"/>
              </w:rPr>
              <w:t>operations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420" w:type="dxa"/>
          </w:tcPr>
          <w:p>
            <w:pPr>
              <w:pStyle w:val="9"/>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420" w:type="dxa"/>
          </w:tcPr>
          <w:p>
            <w:pPr>
              <w:pStyle w:val="9"/>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0" w:lineRule="exact"/>
        <w:rPr>
          <w:sz w:val="32"/>
        </w:rPr>
        <w:sectPr>
          <w:pgSz w:w="11920" w:h="16840"/>
          <w:pgMar w:top="2240" w:right="500" w:bottom="280" w:left="1040" w:header="1012" w:footer="0" w:gutter="0"/>
          <w:cols w:space="720" w:num="1"/>
        </w:sectPr>
      </w:pPr>
    </w:p>
    <w:p>
      <w:pPr>
        <w:pStyle w:val="5"/>
        <w:spacing w:before="83" w:line="259" w:lineRule="auto"/>
        <w:ind w:left="400" w:right="962"/>
      </w:pPr>
      <w:r>
        <w:rPr>
          <w:b/>
        </w:rPr>
        <w:t>Aim</w:t>
      </w:r>
      <w:r>
        <w:rPr>
          <w:b/>
          <w:spacing w:val="-4"/>
        </w:rPr>
        <w:t xml:space="preserve"> </w:t>
      </w:r>
      <w:r>
        <w:rPr>
          <w:b/>
        </w:rPr>
        <w:t>:-</w:t>
      </w:r>
      <w:r>
        <w:rPr>
          <w:b/>
          <w:spacing w:val="40"/>
        </w:rPr>
        <w:t xml:space="preserve"> </w:t>
      </w:r>
      <w:r>
        <w:t>Write</w:t>
      </w:r>
      <w:r>
        <w:rPr>
          <w:spacing w:val="-4"/>
        </w:rPr>
        <w:t xml:space="preserve"> </w:t>
      </w:r>
      <w:r>
        <w:t>simple</w:t>
      </w:r>
      <w:r>
        <w:rPr>
          <w:spacing w:val="-4"/>
        </w:rPr>
        <w:t xml:space="preserve"> </w:t>
      </w:r>
      <w:r>
        <w:t>query</w:t>
      </w:r>
      <w:r>
        <w:rPr>
          <w:spacing w:val="-4"/>
        </w:rPr>
        <w:t xml:space="preserve"> </w:t>
      </w:r>
      <w:r>
        <w:t>to</w:t>
      </w:r>
      <w:r>
        <w:rPr>
          <w:spacing w:val="-4"/>
        </w:rPr>
        <w:t xml:space="preserve"> </w:t>
      </w:r>
      <w:r>
        <w:t>implement</w:t>
      </w:r>
      <w:r>
        <w:rPr>
          <w:spacing w:val="-4"/>
        </w:rPr>
        <w:t xml:space="preserve"> </w:t>
      </w:r>
      <w:r>
        <w:t>join</w:t>
      </w:r>
      <w:r>
        <w:rPr>
          <w:spacing w:val="-4"/>
        </w:rPr>
        <w:t xml:space="preserve"> </w:t>
      </w:r>
      <w:r>
        <w:t>operations(equi</w:t>
      </w:r>
      <w:r>
        <w:rPr>
          <w:spacing w:val="-4"/>
        </w:rPr>
        <w:t xml:space="preserve"> </w:t>
      </w:r>
      <w:r>
        <w:t>join,</w:t>
      </w:r>
      <w:r>
        <w:rPr>
          <w:spacing w:val="-4"/>
        </w:rPr>
        <w:t xml:space="preserve"> </w:t>
      </w:r>
      <w:r>
        <w:t>natural</w:t>
      </w:r>
      <w:r>
        <w:rPr>
          <w:spacing w:val="-4"/>
        </w:rPr>
        <w:t xml:space="preserve"> </w:t>
      </w:r>
      <w:r>
        <w:t>join,</w:t>
      </w:r>
      <w:r>
        <w:rPr>
          <w:spacing w:val="-4"/>
        </w:rPr>
        <w:t xml:space="preserve"> </w:t>
      </w:r>
      <w:r>
        <w:t>inner</w:t>
      </w:r>
      <w:r>
        <w:rPr>
          <w:spacing w:val="-4"/>
        </w:rPr>
        <w:t xml:space="preserve"> </w:t>
      </w:r>
      <w:r>
        <w:t>join, outer joins).</w:t>
      </w:r>
    </w:p>
    <w:p>
      <w:pPr>
        <w:pStyle w:val="5"/>
        <w:spacing w:before="160" w:line="259" w:lineRule="auto"/>
        <w:ind w:left="400" w:right="1236"/>
      </w:pPr>
      <w:r>
        <w:rPr>
          <w:b/>
        </w:rPr>
        <w:t>Objective</w:t>
      </w:r>
      <w:r>
        <w:rPr>
          <w:b/>
          <w:spacing w:val="-5"/>
        </w:rPr>
        <w:t xml:space="preserve"> </w:t>
      </w:r>
      <w:r>
        <w:rPr>
          <w:b/>
        </w:rPr>
        <w:t>:-</w:t>
      </w:r>
      <w:r>
        <w:rPr>
          <w:b/>
          <w:spacing w:val="-5"/>
        </w:rPr>
        <w:t xml:space="preserve"> </w:t>
      </w:r>
      <w:r>
        <w:t>To</w:t>
      </w:r>
      <w:r>
        <w:rPr>
          <w:spacing w:val="-5"/>
        </w:rPr>
        <w:t xml:space="preserve"> </w:t>
      </w:r>
      <w:r>
        <w:t>apply</w:t>
      </w:r>
      <w:r>
        <w:rPr>
          <w:spacing w:val="-5"/>
        </w:rPr>
        <w:t xml:space="preserve"> </w:t>
      </w:r>
      <w:r>
        <w:t>different</w:t>
      </w:r>
      <w:r>
        <w:rPr>
          <w:spacing w:val="-5"/>
        </w:rPr>
        <w:t xml:space="preserve"> </w:t>
      </w:r>
      <w:r>
        <w:t>types</w:t>
      </w:r>
      <w:r>
        <w:rPr>
          <w:spacing w:val="-5"/>
        </w:rPr>
        <w:t xml:space="preserve"> </w:t>
      </w:r>
      <w:r>
        <w:t>of</w:t>
      </w:r>
      <w:r>
        <w:rPr>
          <w:spacing w:val="-5"/>
        </w:rPr>
        <w:t xml:space="preserve"> </w:t>
      </w:r>
      <w:r>
        <w:t>join</w:t>
      </w:r>
      <w:r>
        <w:rPr>
          <w:spacing w:val="-5"/>
        </w:rPr>
        <w:t xml:space="preserve"> </w:t>
      </w:r>
      <w:r>
        <w:t>to</w:t>
      </w:r>
      <w:r>
        <w:rPr>
          <w:spacing w:val="-5"/>
        </w:rPr>
        <w:t xml:space="preserve"> </w:t>
      </w:r>
      <w:r>
        <w:t>retrieve</w:t>
      </w:r>
      <w:r>
        <w:rPr>
          <w:spacing w:val="-5"/>
        </w:rPr>
        <w:t xml:space="preserve"> </w:t>
      </w:r>
      <w:r>
        <w:t>queries</w:t>
      </w:r>
      <w:r>
        <w:rPr>
          <w:spacing w:val="-5"/>
        </w:rPr>
        <w:t xml:space="preserve"> </w:t>
      </w:r>
      <w:r>
        <w:t>from</w:t>
      </w:r>
      <w:r>
        <w:rPr>
          <w:spacing w:val="-5"/>
        </w:rPr>
        <w:t xml:space="preserve"> </w:t>
      </w:r>
      <w:r>
        <w:t>the</w:t>
      </w:r>
      <w:r>
        <w:rPr>
          <w:spacing w:val="-5"/>
        </w:rPr>
        <w:t xml:space="preserve"> </w:t>
      </w:r>
      <w:r>
        <w:t>database management system.</w:t>
      </w:r>
    </w:p>
    <w:p>
      <w:pPr>
        <w:pStyle w:val="5"/>
        <w:spacing w:before="21"/>
      </w:pPr>
    </w:p>
    <w:p>
      <w:pPr>
        <w:pStyle w:val="2"/>
      </w:pPr>
      <w:r>
        <w:rPr>
          <w:spacing w:val="-2"/>
        </w:rPr>
        <w:t>Theory:</w:t>
      </w:r>
    </w:p>
    <w:p>
      <w:pPr>
        <w:pStyle w:val="5"/>
        <w:spacing w:before="182"/>
        <w:ind w:left="400" w:right="962"/>
      </w:pPr>
      <w:r>
        <w:t>SQL</w:t>
      </w:r>
      <w:r>
        <w:rPr>
          <w:spacing w:val="40"/>
        </w:rPr>
        <w:t xml:space="preserve"> </w:t>
      </w:r>
      <w:r>
        <w:t>Join</w:t>
      </w:r>
      <w:r>
        <w:rPr>
          <w:spacing w:val="40"/>
        </w:rPr>
        <w:t xml:space="preserve"> </w:t>
      </w:r>
      <w:r>
        <w:t>statement</w:t>
      </w:r>
      <w:r>
        <w:rPr>
          <w:spacing w:val="40"/>
        </w:rPr>
        <w:t xml:space="preserve"> </w:t>
      </w:r>
      <w:r>
        <w:t>is</w:t>
      </w:r>
      <w:r>
        <w:rPr>
          <w:spacing w:val="40"/>
        </w:rPr>
        <w:t xml:space="preserve"> </w:t>
      </w:r>
      <w:r>
        <w:t>used</w:t>
      </w:r>
      <w:r>
        <w:rPr>
          <w:spacing w:val="27"/>
        </w:rPr>
        <w:t xml:space="preserve"> </w:t>
      </w:r>
      <w:r>
        <w:t>to</w:t>
      </w:r>
      <w:r>
        <w:rPr>
          <w:spacing w:val="27"/>
        </w:rPr>
        <w:t xml:space="preserve"> </w:t>
      </w:r>
      <w:r>
        <w:t>combine</w:t>
      </w:r>
      <w:r>
        <w:rPr>
          <w:spacing w:val="27"/>
        </w:rPr>
        <w:t xml:space="preserve"> </w:t>
      </w:r>
      <w:r>
        <w:t>data</w:t>
      </w:r>
      <w:r>
        <w:rPr>
          <w:spacing w:val="27"/>
        </w:rPr>
        <w:t xml:space="preserve"> </w:t>
      </w:r>
      <w:r>
        <w:t>or</w:t>
      </w:r>
      <w:r>
        <w:rPr>
          <w:spacing w:val="27"/>
        </w:rPr>
        <w:t xml:space="preserve"> </w:t>
      </w:r>
      <w:r>
        <w:t>rows</w:t>
      </w:r>
      <w:r>
        <w:rPr>
          <w:spacing w:val="27"/>
        </w:rPr>
        <w:t xml:space="preserve"> </w:t>
      </w:r>
      <w:r>
        <w:t>from</w:t>
      </w:r>
      <w:r>
        <w:rPr>
          <w:spacing w:val="27"/>
        </w:rPr>
        <w:t xml:space="preserve"> </w:t>
      </w:r>
      <w:r>
        <w:t>two</w:t>
      </w:r>
      <w:r>
        <w:rPr>
          <w:spacing w:val="27"/>
        </w:rPr>
        <w:t xml:space="preserve"> </w:t>
      </w:r>
      <w:r>
        <w:t>or</w:t>
      </w:r>
      <w:r>
        <w:rPr>
          <w:spacing w:val="27"/>
        </w:rPr>
        <w:t xml:space="preserve"> </w:t>
      </w:r>
      <w:r>
        <w:t>more</w:t>
      </w:r>
      <w:r>
        <w:rPr>
          <w:spacing w:val="27"/>
        </w:rPr>
        <w:t xml:space="preserve"> </w:t>
      </w:r>
      <w:r>
        <w:t>tables</w:t>
      </w:r>
      <w:r>
        <w:rPr>
          <w:spacing w:val="27"/>
        </w:rPr>
        <w:t xml:space="preserve"> </w:t>
      </w:r>
      <w:r>
        <w:t>based</w:t>
      </w:r>
      <w:r>
        <w:rPr>
          <w:spacing w:val="27"/>
        </w:rPr>
        <w:t xml:space="preserve"> </w:t>
      </w:r>
      <w:r>
        <w:t>on</w:t>
      </w:r>
      <w:r>
        <w:rPr>
          <w:spacing w:val="27"/>
        </w:rPr>
        <w:t xml:space="preserve"> </w:t>
      </w:r>
      <w:r>
        <w:t>a common field between them. Different types of Joins are as follows:</w:t>
      </w:r>
    </w:p>
    <w:p>
      <w:pPr>
        <w:pStyle w:val="8"/>
        <w:numPr>
          <w:ilvl w:val="1"/>
          <w:numId w:val="11"/>
        </w:numPr>
        <w:tabs>
          <w:tab w:val="left" w:pos="1479"/>
        </w:tabs>
        <w:spacing w:before="145" w:line="285" w:lineRule="exact"/>
        <w:ind w:left="1479" w:hanging="359"/>
        <w:rPr>
          <w:sz w:val="24"/>
        </w:rPr>
      </w:pPr>
      <w:r>
        <w:rPr>
          <w:sz w:val="24"/>
        </w:rPr>
        <w:t xml:space="preserve">INNER </w:t>
      </w:r>
      <w:r>
        <w:rPr>
          <w:spacing w:val="-4"/>
          <w:sz w:val="24"/>
        </w:rPr>
        <w:t>JOIN</w:t>
      </w:r>
    </w:p>
    <w:p>
      <w:pPr>
        <w:pStyle w:val="8"/>
        <w:numPr>
          <w:ilvl w:val="1"/>
          <w:numId w:val="11"/>
        </w:numPr>
        <w:tabs>
          <w:tab w:val="left" w:pos="1479"/>
        </w:tabs>
        <w:spacing w:line="277" w:lineRule="exact"/>
        <w:ind w:left="1479" w:hanging="359"/>
        <w:rPr>
          <w:sz w:val="24"/>
        </w:rPr>
      </w:pPr>
      <w:r>
        <w:rPr>
          <w:sz w:val="24"/>
        </w:rPr>
        <w:t xml:space="preserve">LEFT </w:t>
      </w:r>
      <w:r>
        <w:rPr>
          <w:spacing w:val="-4"/>
          <w:sz w:val="24"/>
        </w:rPr>
        <w:t>JOIN</w:t>
      </w:r>
    </w:p>
    <w:p>
      <w:pPr>
        <w:pStyle w:val="8"/>
        <w:numPr>
          <w:ilvl w:val="1"/>
          <w:numId w:val="11"/>
        </w:numPr>
        <w:tabs>
          <w:tab w:val="left" w:pos="1479"/>
        </w:tabs>
        <w:spacing w:line="277" w:lineRule="exact"/>
        <w:ind w:left="1479" w:hanging="359"/>
        <w:rPr>
          <w:sz w:val="24"/>
        </w:rPr>
      </w:pPr>
      <w:r>
        <w:rPr>
          <w:sz w:val="24"/>
        </w:rPr>
        <w:t xml:space="preserve">RIGHT </w:t>
      </w:r>
      <w:r>
        <w:rPr>
          <w:spacing w:val="-4"/>
          <w:sz w:val="24"/>
        </w:rPr>
        <w:t>JOIN</w:t>
      </w:r>
    </w:p>
    <w:p>
      <w:pPr>
        <w:pStyle w:val="8"/>
        <w:numPr>
          <w:ilvl w:val="1"/>
          <w:numId w:val="11"/>
        </w:numPr>
        <w:tabs>
          <w:tab w:val="left" w:pos="1479"/>
        </w:tabs>
        <w:spacing w:line="285" w:lineRule="exact"/>
        <w:ind w:left="1479" w:hanging="359"/>
        <w:rPr>
          <w:sz w:val="24"/>
        </w:rPr>
      </w:pPr>
      <w:r>
        <w:rPr>
          <w:sz w:val="24"/>
        </w:rPr>
        <w:t xml:space="preserve">FULL </w:t>
      </w:r>
      <w:r>
        <w:rPr>
          <w:spacing w:val="-4"/>
          <w:sz w:val="24"/>
        </w:rPr>
        <w:t>JOIN</w:t>
      </w:r>
    </w:p>
    <w:p>
      <w:pPr>
        <w:pStyle w:val="5"/>
      </w:pPr>
    </w:p>
    <w:p>
      <w:pPr>
        <w:pStyle w:val="2"/>
        <w:numPr>
          <w:ilvl w:val="0"/>
          <w:numId w:val="12"/>
        </w:numPr>
        <w:tabs>
          <w:tab w:val="left" w:pos="693"/>
        </w:tabs>
        <w:ind w:hanging="293"/>
      </w:pPr>
      <w:r>
        <w:t xml:space="preserve">INNER </w:t>
      </w:r>
      <w:r>
        <w:rPr>
          <w:spacing w:val="-4"/>
        </w:rPr>
        <w:t>JOIN</w:t>
      </w:r>
    </w:p>
    <w:p>
      <w:pPr>
        <w:pStyle w:val="5"/>
        <w:spacing w:before="41" w:line="259" w:lineRule="auto"/>
        <w:ind w:left="400" w:right="958"/>
        <w:jc w:val="both"/>
      </w:pPr>
      <w:r>
        <w:t>The INNER JOIN keyword selects all rows from both the tables as long as the condition is satisfied. This keyword will create the result-set by combining all rows from both the tables where the condition satisfies i.e value of the common field will be the same.</w:t>
      </w:r>
    </w:p>
    <w:p>
      <w:pPr>
        <w:pStyle w:val="5"/>
        <w:spacing w:before="159"/>
        <w:ind w:left="400"/>
      </w:pPr>
      <w:r>
        <w:rPr>
          <w:spacing w:val="-2"/>
        </w:rPr>
        <w:t>Syntax:</w:t>
      </w:r>
    </w:p>
    <w:p>
      <w:pPr>
        <w:pStyle w:val="5"/>
        <w:spacing w:before="182" w:line="398" w:lineRule="auto"/>
        <w:ind w:left="400" w:right="4156"/>
      </w:pPr>
      <w:r>
        <w:t>SELECT</w:t>
      </w:r>
      <w:r>
        <w:rPr>
          <w:spacing w:val="-15"/>
        </w:rPr>
        <w:t xml:space="preserve"> </w:t>
      </w:r>
      <w:r>
        <w:t>table1.column1,table1.column2,table2.column1,.... FROM table1</w:t>
      </w:r>
    </w:p>
    <w:p>
      <w:pPr>
        <w:pStyle w:val="5"/>
        <w:spacing w:line="275" w:lineRule="exact"/>
        <w:ind w:left="400"/>
      </w:pPr>
      <w:r>
        <w:t xml:space="preserve">INNER JOIN </w:t>
      </w:r>
      <w:r>
        <w:rPr>
          <w:spacing w:val="-2"/>
        </w:rPr>
        <w:t>table2</w:t>
      </w:r>
    </w:p>
    <w:p>
      <w:pPr>
        <w:pStyle w:val="5"/>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pPr>
        <w:pStyle w:val="5"/>
        <w:spacing w:line="275" w:lineRule="exact"/>
        <w:ind w:left="400"/>
      </w:pPr>
      <w:r>
        <w:t xml:space="preserve">table2: Second </w:t>
      </w:r>
      <w:r>
        <w:rPr>
          <w:spacing w:val="-2"/>
        </w:rPr>
        <w:t>table</w:t>
      </w:r>
    </w:p>
    <w:p>
      <w:pPr>
        <w:pStyle w:val="5"/>
        <w:spacing w:before="182"/>
        <w:ind w:left="400"/>
      </w:pPr>
      <w:r>
        <w:t xml:space="preserve">matching_column: Column common to both the </w:t>
      </w:r>
      <w:r>
        <w:rPr>
          <w:spacing w:val="-2"/>
        </w:rPr>
        <w:t>tables.</w:t>
      </w:r>
    </w:p>
    <w:p>
      <w:pPr>
        <w:pStyle w:val="2"/>
        <w:numPr>
          <w:ilvl w:val="0"/>
          <w:numId w:val="12"/>
        </w:numPr>
        <w:tabs>
          <w:tab w:val="left" w:pos="680"/>
        </w:tabs>
        <w:spacing w:before="182"/>
        <w:ind w:left="680" w:hanging="280"/>
      </w:pPr>
      <w:r>
        <w:t xml:space="preserve">LEFT </w:t>
      </w:r>
      <w:r>
        <w:rPr>
          <w:spacing w:val="-4"/>
        </w:rPr>
        <w:t>JOIN</w:t>
      </w:r>
    </w:p>
    <w:p>
      <w:pPr>
        <w:pStyle w:val="5"/>
        <w:spacing w:before="22" w:line="259" w:lineRule="auto"/>
        <w:ind w:left="400" w:right="953"/>
        <w:jc w:val="both"/>
      </w:pPr>
      <w:r>
        <w:t>This join returns all the rows of the table</w:t>
      </w:r>
      <w:r>
        <w:rPr>
          <w:spacing w:val="-2"/>
        </w:rPr>
        <w:t xml:space="preserve"> </w:t>
      </w:r>
      <w:r>
        <w:t>on</w:t>
      </w:r>
      <w:r>
        <w:rPr>
          <w:spacing w:val="-2"/>
        </w:rPr>
        <w:t xml:space="preserve"> </w:t>
      </w:r>
      <w:r>
        <w:t>the</w:t>
      </w:r>
      <w:r>
        <w:rPr>
          <w:spacing w:val="-2"/>
        </w:rPr>
        <w:t xml:space="preserve"> </w:t>
      </w:r>
      <w:r>
        <w:t>left</w:t>
      </w:r>
      <w:r>
        <w:rPr>
          <w:spacing w:val="-2"/>
        </w:rPr>
        <w:t xml:space="preserve"> </w:t>
      </w:r>
      <w:r>
        <w:t>side</w:t>
      </w:r>
      <w:r>
        <w:rPr>
          <w:spacing w:val="-2"/>
        </w:rPr>
        <w:t xml:space="preserve"> </w:t>
      </w:r>
      <w:r>
        <w:t>of</w:t>
      </w:r>
      <w:r>
        <w:rPr>
          <w:spacing w:val="-2"/>
        </w:rPr>
        <w:t xml:space="preserve"> </w:t>
      </w:r>
      <w:r>
        <w:t>the</w:t>
      </w:r>
      <w:r>
        <w:rPr>
          <w:spacing w:val="-2"/>
        </w:rPr>
        <w:t xml:space="preserve"> </w:t>
      </w:r>
      <w:r>
        <w:t>join</w:t>
      </w:r>
      <w:r>
        <w:rPr>
          <w:spacing w:val="-2"/>
        </w:rPr>
        <w:t xml:space="preserve"> </w:t>
      </w:r>
      <w:r>
        <w:t>and</w:t>
      </w:r>
      <w:r>
        <w:rPr>
          <w:spacing w:val="-2"/>
        </w:rPr>
        <w:t xml:space="preserve"> </w:t>
      </w:r>
      <w:r>
        <w:t>matches</w:t>
      </w:r>
      <w:r>
        <w:rPr>
          <w:spacing w:val="-2"/>
        </w:rPr>
        <w:t xml:space="preserve"> </w:t>
      </w:r>
      <w:r>
        <w:t>rows</w:t>
      </w:r>
      <w:r>
        <w:rPr>
          <w:spacing w:val="-2"/>
        </w:rPr>
        <w:t xml:space="preserve"> </w:t>
      </w:r>
      <w:r>
        <w:t>for</w:t>
      </w:r>
      <w:r>
        <w:rPr>
          <w:spacing w:val="-2"/>
        </w:rPr>
        <w:t xml:space="preserve"> </w:t>
      </w:r>
      <w:r>
        <w:t>the table on the right side of the join. For the rows for which there is no matching row on the</w:t>
      </w:r>
      <w:r>
        <w:rPr>
          <w:spacing w:val="40"/>
        </w:rPr>
        <w:t xml:space="preserve"> </w:t>
      </w:r>
      <w:r>
        <w:t xml:space="preserve">right side, the result-set will contain </w:t>
      </w:r>
      <w:r>
        <w:rPr>
          <w:i/>
        </w:rPr>
        <w:t>null</w:t>
      </w:r>
      <w:r>
        <w:t>. LEFT JOIN is also known as LEFT OUTER JOIN.</w:t>
      </w:r>
    </w:p>
    <w:p>
      <w:pPr>
        <w:pStyle w:val="5"/>
        <w:spacing w:before="159"/>
        <w:ind w:left="400"/>
      </w:pPr>
      <w:r>
        <w:rPr>
          <w:spacing w:val="-2"/>
        </w:rPr>
        <w:t>Syntax:</w:t>
      </w:r>
    </w:p>
    <w:p>
      <w:pPr>
        <w:pStyle w:val="5"/>
        <w:spacing w:before="182" w:line="398" w:lineRule="auto"/>
        <w:ind w:left="400" w:right="4156"/>
      </w:pPr>
      <w:r>
        <w:t>SELECT</w:t>
      </w:r>
      <w:r>
        <w:rPr>
          <w:spacing w:val="-15"/>
        </w:rPr>
        <w:t xml:space="preserve"> </w:t>
      </w:r>
      <w:r>
        <w:t>table1.column1,table1.column2,table2.column1,.... FROM table1</w:t>
      </w:r>
    </w:p>
    <w:p>
      <w:pPr>
        <w:pStyle w:val="5"/>
        <w:spacing w:line="275" w:lineRule="exact"/>
        <w:ind w:left="400"/>
      </w:pPr>
      <w:r>
        <w:t xml:space="preserve">LEFT JOIN </w:t>
      </w:r>
      <w:r>
        <w:rPr>
          <w:spacing w:val="-2"/>
        </w:rPr>
        <w:t>table2</w:t>
      </w:r>
    </w:p>
    <w:p>
      <w:pPr>
        <w:pStyle w:val="5"/>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pPr>
        <w:spacing w:line="398" w:lineRule="auto"/>
        <w:sectPr>
          <w:pgSz w:w="11920" w:h="16840"/>
          <w:pgMar w:top="2240" w:right="500" w:bottom="280" w:left="1040" w:header="1012" w:footer="0" w:gutter="0"/>
          <w:cols w:space="720" w:num="1"/>
        </w:sectPr>
      </w:pPr>
    </w:p>
    <w:p>
      <w:pPr>
        <w:pStyle w:val="5"/>
        <w:spacing w:before="83"/>
        <w:ind w:left="400"/>
      </w:pPr>
      <w:r>
        <w:t xml:space="preserve">table2: Second </w:t>
      </w:r>
      <w:r>
        <w:rPr>
          <w:spacing w:val="-2"/>
        </w:rPr>
        <w:t>table</w:t>
      </w:r>
    </w:p>
    <w:p>
      <w:pPr>
        <w:pStyle w:val="5"/>
        <w:spacing w:before="182"/>
        <w:ind w:left="400"/>
      </w:pPr>
      <w:r>
        <w:t xml:space="preserve">matching_column: Column common to both the </w:t>
      </w:r>
      <w:r>
        <w:rPr>
          <w:spacing w:val="-2"/>
        </w:rPr>
        <w:t>tables.</w:t>
      </w:r>
    </w:p>
    <w:p>
      <w:pPr>
        <w:pStyle w:val="5"/>
        <w:spacing w:before="106"/>
      </w:pPr>
    </w:p>
    <w:p>
      <w:pPr>
        <w:pStyle w:val="2"/>
        <w:numPr>
          <w:ilvl w:val="0"/>
          <w:numId w:val="12"/>
        </w:numPr>
        <w:tabs>
          <w:tab w:val="left" w:pos="693"/>
        </w:tabs>
        <w:ind w:hanging="293"/>
        <w:jc w:val="both"/>
      </w:pPr>
      <w:r>
        <w:t xml:space="preserve">RIGHT </w:t>
      </w:r>
      <w:r>
        <w:rPr>
          <w:spacing w:val="-4"/>
        </w:rPr>
        <w:t>JOIN</w:t>
      </w:r>
    </w:p>
    <w:p>
      <w:pPr>
        <w:pStyle w:val="5"/>
        <w:spacing w:before="22" w:line="259" w:lineRule="auto"/>
        <w:ind w:left="400" w:right="955"/>
        <w:jc w:val="both"/>
      </w:pPr>
      <w:r>
        <w:t>RIGHT JOIN is similar to LEFT JOIN. This</w:t>
      </w:r>
      <w:r>
        <w:rPr>
          <w:spacing w:val="-2"/>
        </w:rPr>
        <w:t xml:space="preserve"> </w:t>
      </w:r>
      <w:r>
        <w:t>join</w:t>
      </w:r>
      <w:r>
        <w:rPr>
          <w:spacing w:val="-2"/>
        </w:rPr>
        <w:t xml:space="preserve"> </w:t>
      </w:r>
      <w:r>
        <w:t>returns</w:t>
      </w:r>
      <w:r>
        <w:rPr>
          <w:spacing w:val="-2"/>
        </w:rPr>
        <w:t xml:space="preserve"> </w:t>
      </w:r>
      <w:r>
        <w:t>all</w:t>
      </w:r>
      <w:r>
        <w:rPr>
          <w:spacing w:val="-2"/>
        </w:rPr>
        <w:t xml:space="preserve"> </w:t>
      </w:r>
      <w:r>
        <w:t>the</w:t>
      </w:r>
      <w:r>
        <w:rPr>
          <w:spacing w:val="-2"/>
        </w:rPr>
        <w:t xml:space="preserve"> </w:t>
      </w:r>
      <w:r>
        <w:t>rows</w:t>
      </w:r>
      <w:r>
        <w:rPr>
          <w:spacing w:val="-2"/>
        </w:rPr>
        <w:t xml:space="preserve"> </w:t>
      </w:r>
      <w:r>
        <w:t>of</w:t>
      </w:r>
      <w:r>
        <w:rPr>
          <w:spacing w:val="-2"/>
        </w:rPr>
        <w:t xml:space="preserve"> </w:t>
      </w:r>
      <w:r>
        <w:t>the</w:t>
      </w:r>
      <w:r>
        <w:rPr>
          <w:spacing w:val="-2"/>
        </w:rPr>
        <w:t xml:space="preserve"> </w:t>
      </w:r>
      <w:r>
        <w:t>table</w:t>
      </w:r>
      <w:r>
        <w:rPr>
          <w:spacing w:val="-2"/>
        </w:rPr>
        <w:t xml:space="preserve"> </w:t>
      </w:r>
      <w:r>
        <w:t>on</w:t>
      </w:r>
      <w:r>
        <w:rPr>
          <w:spacing w:val="-2"/>
        </w:rPr>
        <w:t xml:space="preserve"> </w:t>
      </w:r>
      <w:r>
        <w:t>the</w:t>
      </w:r>
      <w:r>
        <w:rPr>
          <w:spacing w:val="-2"/>
        </w:rPr>
        <w:t xml:space="preserve"> </w:t>
      </w:r>
      <w:r>
        <w:t>right side of the join and matching rows for the table on the left side of the join. For the rows</w:t>
      </w:r>
      <w:r>
        <w:rPr>
          <w:spacing w:val="-2"/>
        </w:rPr>
        <w:t xml:space="preserve"> </w:t>
      </w:r>
      <w:r>
        <w:t>for which there is no matching row on</w:t>
      </w:r>
      <w:r>
        <w:rPr>
          <w:spacing w:val="-3"/>
        </w:rPr>
        <w:t xml:space="preserve"> </w:t>
      </w:r>
      <w:r>
        <w:t>the</w:t>
      </w:r>
      <w:r>
        <w:rPr>
          <w:spacing w:val="-3"/>
        </w:rPr>
        <w:t xml:space="preserve"> </w:t>
      </w:r>
      <w:r>
        <w:t>left</w:t>
      </w:r>
      <w:r>
        <w:rPr>
          <w:spacing w:val="-3"/>
        </w:rPr>
        <w:t xml:space="preserve"> </w:t>
      </w:r>
      <w:r>
        <w:t>side,</w:t>
      </w:r>
      <w:r>
        <w:rPr>
          <w:spacing w:val="-3"/>
        </w:rPr>
        <w:t xml:space="preserve"> </w:t>
      </w:r>
      <w:r>
        <w:t>the</w:t>
      </w:r>
      <w:r>
        <w:rPr>
          <w:spacing w:val="-3"/>
        </w:rPr>
        <w:t xml:space="preserve"> </w:t>
      </w:r>
      <w:r>
        <w:t>result-set</w:t>
      </w:r>
      <w:r>
        <w:rPr>
          <w:spacing w:val="-3"/>
        </w:rPr>
        <w:t xml:space="preserve"> </w:t>
      </w:r>
      <w:r>
        <w:t>will</w:t>
      </w:r>
      <w:r>
        <w:rPr>
          <w:spacing w:val="-3"/>
        </w:rPr>
        <w:t xml:space="preserve"> </w:t>
      </w:r>
      <w:r>
        <w:t>contain</w:t>
      </w:r>
      <w:r>
        <w:rPr>
          <w:spacing w:val="-3"/>
        </w:rPr>
        <w:t xml:space="preserve"> </w:t>
      </w:r>
      <w:r>
        <w:rPr>
          <w:i/>
        </w:rPr>
        <w:t>null</w:t>
      </w:r>
      <w:r>
        <w:t>.</w:t>
      </w:r>
      <w:r>
        <w:rPr>
          <w:spacing w:val="-3"/>
        </w:rPr>
        <w:t xml:space="preserve"> </w:t>
      </w:r>
      <w:r>
        <w:t>RIGHT</w:t>
      </w:r>
      <w:r>
        <w:rPr>
          <w:spacing w:val="-3"/>
        </w:rPr>
        <w:t xml:space="preserve"> </w:t>
      </w:r>
      <w:r>
        <w:t>JOIN is also known as RIGHT OUTER JOIN.</w:t>
      </w:r>
    </w:p>
    <w:p>
      <w:pPr>
        <w:pStyle w:val="5"/>
        <w:spacing w:before="159"/>
        <w:ind w:left="400"/>
      </w:pPr>
      <w:r>
        <w:rPr>
          <w:spacing w:val="-2"/>
        </w:rPr>
        <w:t>Syntax:</w:t>
      </w:r>
    </w:p>
    <w:p>
      <w:pPr>
        <w:pStyle w:val="5"/>
        <w:spacing w:before="181" w:line="398" w:lineRule="auto"/>
        <w:ind w:left="400" w:right="4156"/>
      </w:pPr>
      <w:r>
        <w:t>SELECT</w:t>
      </w:r>
      <w:r>
        <w:rPr>
          <w:spacing w:val="-15"/>
        </w:rPr>
        <w:t xml:space="preserve"> </w:t>
      </w:r>
      <w:r>
        <w:t>table1.column1,table1.column2,table2.column1,.... FROM table1</w:t>
      </w:r>
    </w:p>
    <w:p>
      <w:pPr>
        <w:pStyle w:val="5"/>
        <w:spacing w:line="275" w:lineRule="exact"/>
        <w:ind w:left="400"/>
      </w:pPr>
      <w:r>
        <w:t xml:space="preserve">RIGHT JOIN </w:t>
      </w:r>
      <w:r>
        <w:rPr>
          <w:spacing w:val="-2"/>
        </w:rPr>
        <w:t>table2</w:t>
      </w:r>
    </w:p>
    <w:p>
      <w:pPr>
        <w:pStyle w:val="5"/>
        <w:spacing w:before="182" w:line="398" w:lineRule="auto"/>
        <w:ind w:left="400" w:right="4156"/>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pPr>
        <w:pStyle w:val="5"/>
        <w:spacing w:line="275" w:lineRule="exact"/>
        <w:ind w:left="400"/>
      </w:pPr>
      <w:r>
        <w:t xml:space="preserve">table2: Second </w:t>
      </w:r>
      <w:r>
        <w:rPr>
          <w:spacing w:val="-2"/>
        </w:rPr>
        <w:t>table</w:t>
      </w:r>
    </w:p>
    <w:p>
      <w:pPr>
        <w:pStyle w:val="5"/>
        <w:spacing w:before="182"/>
        <w:ind w:left="400"/>
      </w:pPr>
      <w:r>
        <w:t xml:space="preserve">matching_column: Column common to both the </w:t>
      </w:r>
      <w:r>
        <w:rPr>
          <w:spacing w:val="-2"/>
        </w:rPr>
        <w:t>tables.</w:t>
      </w:r>
    </w:p>
    <w:p>
      <w:pPr>
        <w:pStyle w:val="5"/>
        <w:spacing w:before="106"/>
      </w:pPr>
    </w:p>
    <w:p>
      <w:pPr>
        <w:pStyle w:val="2"/>
        <w:numPr>
          <w:ilvl w:val="0"/>
          <w:numId w:val="12"/>
        </w:numPr>
        <w:tabs>
          <w:tab w:val="left" w:pos="693"/>
        </w:tabs>
        <w:ind w:hanging="293"/>
        <w:jc w:val="both"/>
      </w:pPr>
      <w:r>
        <w:t xml:space="preserve">FULL </w:t>
      </w:r>
      <w:r>
        <w:rPr>
          <w:spacing w:val="-4"/>
        </w:rPr>
        <w:t>JOIN</w:t>
      </w:r>
    </w:p>
    <w:p>
      <w:pPr>
        <w:pStyle w:val="5"/>
        <w:ind w:left="400" w:right="958"/>
        <w:jc w:val="both"/>
      </w:pPr>
      <w:r>
        <w:t>FULL JOIN creates the result-set by combining results of both LEFT JOIN and RIGHT JOIN. The result-set will contain all the rows from both tables. For the rows</w:t>
      </w:r>
      <w:r>
        <w:rPr>
          <w:spacing w:val="-2"/>
        </w:rPr>
        <w:t xml:space="preserve"> </w:t>
      </w:r>
      <w:r>
        <w:t>for</w:t>
      </w:r>
      <w:r>
        <w:rPr>
          <w:spacing w:val="-2"/>
        </w:rPr>
        <w:t xml:space="preserve"> </w:t>
      </w:r>
      <w:r>
        <w:t>which</w:t>
      </w:r>
      <w:r>
        <w:rPr>
          <w:spacing w:val="-2"/>
        </w:rPr>
        <w:t xml:space="preserve"> </w:t>
      </w:r>
      <w:r>
        <w:t>there</w:t>
      </w:r>
      <w:r>
        <w:rPr>
          <w:spacing w:val="40"/>
        </w:rPr>
        <w:t xml:space="preserve"> </w:t>
      </w:r>
      <w:r>
        <w:t>is no matching, the result-set will contain NULL values.</w:t>
      </w:r>
    </w:p>
    <w:p>
      <w:pPr>
        <w:pStyle w:val="5"/>
        <w:spacing w:before="160"/>
        <w:ind w:left="400"/>
      </w:pPr>
      <w:r>
        <w:rPr>
          <w:spacing w:val="-2"/>
        </w:rPr>
        <w:t>Syntax:</w:t>
      </w:r>
    </w:p>
    <w:p>
      <w:pPr>
        <w:pStyle w:val="5"/>
        <w:spacing w:before="160" w:line="379" w:lineRule="auto"/>
        <w:ind w:left="400" w:right="4156"/>
      </w:pPr>
      <w:r>
        <w:t>SELECT</w:t>
      </w:r>
      <w:r>
        <w:rPr>
          <w:spacing w:val="-15"/>
        </w:rPr>
        <w:t xml:space="preserve"> </w:t>
      </w:r>
      <w:r>
        <w:t>table1.column1,table1.column2,table2.column1,.... FROM table1</w:t>
      </w:r>
    </w:p>
    <w:p>
      <w:pPr>
        <w:pStyle w:val="5"/>
        <w:ind w:left="400"/>
      </w:pPr>
      <w:r>
        <w:t xml:space="preserve">FULL JOIN </w:t>
      </w:r>
      <w:r>
        <w:rPr>
          <w:spacing w:val="-2"/>
        </w:rPr>
        <w:t>table2</w:t>
      </w:r>
    </w:p>
    <w:p>
      <w:pPr>
        <w:pStyle w:val="5"/>
        <w:spacing w:before="160" w:line="379" w:lineRule="auto"/>
        <w:ind w:left="400" w:right="4490"/>
        <w:jc w:val="both"/>
      </w:pPr>
      <w:r>
        <w:t>ON</w:t>
      </w:r>
      <w:r>
        <w:rPr>
          <w:spacing w:val="-13"/>
        </w:rPr>
        <w:t xml:space="preserve"> </w:t>
      </w:r>
      <w:r>
        <w:t>table1.matching_column</w:t>
      </w:r>
      <w:r>
        <w:rPr>
          <w:spacing w:val="-13"/>
        </w:rPr>
        <w:t xml:space="preserve"> </w:t>
      </w:r>
      <w:r>
        <w:t>=</w:t>
      </w:r>
      <w:r>
        <w:rPr>
          <w:spacing w:val="-13"/>
        </w:rPr>
        <w:t xml:space="preserve"> </w:t>
      </w:r>
      <w:r>
        <w:t>table2.matching_column; table1: First table.</w:t>
      </w:r>
    </w:p>
    <w:p>
      <w:pPr>
        <w:pStyle w:val="5"/>
        <w:ind w:left="400"/>
        <w:jc w:val="both"/>
      </w:pPr>
      <w:r>
        <w:t xml:space="preserve">table2: Second </w:t>
      </w:r>
      <w:r>
        <w:rPr>
          <w:spacing w:val="-2"/>
        </w:rPr>
        <w:t>table</w:t>
      </w:r>
    </w:p>
    <w:p>
      <w:pPr>
        <w:pStyle w:val="5"/>
        <w:spacing w:before="160"/>
        <w:ind w:left="400"/>
        <w:jc w:val="both"/>
      </w:pPr>
      <w:r>
        <w:t xml:space="preserve">matching_column: Column common to both the </w:t>
      </w:r>
      <w:r>
        <w:rPr>
          <w:spacing w:val="-2"/>
        </w:rPr>
        <w:t>tables.</w:t>
      </w:r>
    </w:p>
    <w:p>
      <w:pPr>
        <w:pStyle w:val="2"/>
        <w:spacing w:before="160"/>
        <w:rPr>
          <w:spacing w:val="-2"/>
        </w:rPr>
      </w:pPr>
      <w:r>
        <w:rPr>
          <w:spacing w:val="-2"/>
        </w:rPr>
        <w:t>Implementation:</w:t>
      </w:r>
    </w:p>
    <w:p>
      <w:pPr>
        <w:pStyle w:val="2"/>
        <w:spacing w:before="160"/>
        <w:rPr>
          <w:b w:val="0"/>
          <w:bCs w:val="0"/>
        </w:rPr>
      </w:pPr>
      <w:r>
        <w:rPr>
          <w:b w:val="0"/>
          <w:bCs w:val="0"/>
        </w:rPr>
        <w:t>SELECT Employee.EmployeeID, Employee.FirstName AS EmployeeFirstName, Employee.LastName AS EmployeeLastName,</w:t>
      </w:r>
    </w:p>
    <w:p>
      <w:pPr>
        <w:pStyle w:val="2"/>
        <w:spacing w:before="160"/>
        <w:rPr>
          <w:b w:val="0"/>
          <w:bCs w:val="0"/>
        </w:rPr>
      </w:pPr>
      <w:r>
        <w:rPr>
          <w:b w:val="0"/>
          <w:bCs w:val="0"/>
        </w:rPr>
        <w:t>Manager.ManagerID, Manager.FirstName AS ManagerFirstName, Manager.LastName AS ManagerLastName</w:t>
      </w:r>
    </w:p>
    <w:p>
      <w:pPr>
        <w:pStyle w:val="2"/>
        <w:spacing w:before="160"/>
        <w:rPr>
          <w:b w:val="0"/>
          <w:bCs w:val="0"/>
        </w:rPr>
      </w:pPr>
      <w:r>
        <w:rPr>
          <w:b w:val="0"/>
          <w:bCs w:val="0"/>
        </w:rPr>
        <w:t>FROM Employee</w:t>
      </w:r>
    </w:p>
    <w:p>
      <w:pPr>
        <w:pStyle w:val="2"/>
        <w:spacing w:before="160"/>
        <w:rPr>
          <w:b w:val="0"/>
          <w:bCs w:val="0"/>
        </w:rPr>
      </w:pPr>
      <w:r>
        <w:rPr>
          <w:b w:val="0"/>
          <w:bCs w:val="0"/>
        </w:rPr>
        <w:t>INNER JOIN Manager ON Employee.ManagerID = Manager.ManagerID;</w:t>
      </w:r>
    </w:p>
    <w:p>
      <w:pPr>
        <w:pStyle w:val="2"/>
        <w:spacing w:before="160"/>
        <w:rPr>
          <w:rFonts w:hint="default"/>
          <w:b w:val="0"/>
          <w:bCs w:val="0"/>
          <w:lang w:val="en-IN"/>
        </w:rPr>
      </w:pPr>
      <w:r>
        <w:rPr>
          <w:rFonts w:hint="default"/>
          <w:b w:val="0"/>
          <w:bCs w:val="0"/>
          <w:lang w:val="en-IN"/>
        </w:rPr>
        <w:drawing>
          <wp:inline distT="0" distB="0" distL="114300" distR="114300">
            <wp:extent cx="6585585" cy="2080260"/>
            <wp:effectExtent l="0" t="0" r="13335" b="7620"/>
            <wp:docPr id="16" name="Picture 16" descr="file_2024-04-20_1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le_2024-04-20_14.57.46"/>
                    <pic:cNvPicPr>
                      <a:picLocks noChangeAspect="1"/>
                    </pic:cNvPicPr>
                  </pic:nvPicPr>
                  <pic:blipFill>
                    <a:blip r:embed="rId37"/>
                    <a:stretch>
                      <a:fillRect/>
                    </a:stretch>
                  </pic:blipFill>
                  <pic:spPr>
                    <a:xfrm>
                      <a:off x="0" y="0"/>
                      <a:ext cx="6585585" cy="2080260"/>
                    </a:xfrm>
                    <a:prstGeom prst="rect">
                      <a:avLst/>
                    </a:prstGeom>
                  </pic:spPr>
                </pic:pic>
              </a:graphicData>
            </a:graphic>
          </wp:inline>
        </w:drawing>
      </w:r>
    </w:p>
    <w:p>
      <w:pPr>
        <w:pStyle w:val="2"/>
        <w:spacing w:before="160"/>
        <w:rPr>
          <w:b w:val="0"/>
          <w:bCs w:val="0"/>
        </w:rPr>
      </w:pPr>
    </w:p>
    <w:p>
      <w:pPr>
        <w:pStyle w:val="2"/>
        <w:spacing w:before="160"/>
        <w:rPr>
          <w:b w:val="0"/>
          <w:bCs w:val="0"/>
        </w:rPr>
      </w:pPr>
      <w:r>
        <w:rPr>
          <w:b w:val="0"/>
          <w:bCs w:val="0"/>
        </w:rPr>
        <w:t>SELECT Employee.EmployeeID, Employee.FirstName AS EmployeeFirstName, Employee.LastName AS EmployeeLastName,</w:t>
      </w:r>
    </w:p>
    <w:p>
      <w:pPr>
        <w:pStyle w:val="2"/>
        <w:spacing w:before="160"/>
        <w:rPr>
          <w:b w:val="0"/>
          <w:bCs w:val="0"/>
        </w:rPr>
      </w:pPr>
      <w:r>
        <w:rPr>
          <w:b w:val="0"/>
          <w:bCs w:val="0"/>
        </w:rPr>
        <w:t>Manager.ManagerID, Manager.FirstName AS ManagerFirstName, Manager.LastName AS ManagerLastName</w:t>
      </w:r>
    </w:p>
    <w:p>
      <w:pPr>
        <w:pStyle w:val="2"/>
        <w:spacing w:before="160"/>
        <w:rPr>
          <w:b w:val="0"/>
          <w:bCs w:val="0"/>
        </w:rPr>
      </w:pPr>
      <w:r>
        <w:rPr>
          <w:b w:val="0"/>
          <w:bCs w:val="0"/>
        </w:rPr>
        <w:t>FROM Employee</w:t>
      </w:r>
    </w:p>
    <w:p>
      <w:pPr>
        <w:pStyle w:val="2"/>
        <w:spacing w:before="160"/>
        <w:rPr>
          <w:b w:val="0"/>
          <w:bCs w:val="0"/>
        </w:rPr>
      </w:pPr>
      <w:r>
        <w:rPr>
          <w:b w:val="0"/>
          <w:bCs w:val="0"/>
        </w:rPr>
        <w:t>LEFT JOIN Manager ON Employee.ManagerID = Manager.ManagerID;</w:t>
      </w:r>
    </w:p>
    <w:p>
      <w:pPr>
        <w:pStyle w:val="2"/>
        <w:spacing w:before="160"/>
        <w:rPr>
          <w:rFonts w:hint="default"/>
          <w:b w:val="0"/>
          <w:bCs w:val="0"/>
          <w:lang w:val="en-IN"/>
        </w:rPr>
      </w:pPr>
      <w:r>
        <w:rPr>
          <w:rFonts w:hint="default"/>
          <w:b w:val="0"/>
          <w:bCs w:val="0"/>
          <w:lang w:val="en-IN"/>
        </w:rPr>
        <w:drawing>
          <wp:inline distT="0" distB="0" distL="114300" distR="114300">
            <wp:extent cx="6589395" cy="2112645"/>
            <wp:effectExtent l="0" t="0" r="9525" b="5715"/>
            <wp:docPr id="17" name="Picture 17" descr="file_2024-04-20_1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le_2024-04-20_14.58.01"/>
                    <pic:cNvPicPr>
                      <a:picLocks noChangeAspect="1"/>
                    </pic:cNvPicPr>
                  </pic:nvPicPr>
                  <pic:blipFill>
                    <a:blip r:embed="rId38"/>
                    <a:stretch>
                      <a:fillRect/>
                    </a:stretch>
                  </pic:blipFill>
                  <pic:spPr>
                    <a:xfrm>
                      <a:off x="0" y="0"/>
                      <a:ext cx="6589395" cy="2112645"/>
                    </a:xfrm>
                    <a:prstGeom prst="rect">
                      <a:avLst/>
                    </a:prstGeom>
                  </pic:spPr>
                </pic:pic>
              </a:graphicData>
            </a:graphic>
          </wp:inline>
        </w:drawing>
      </w:r>
    </w:p>
    <w:p>
      <w:pPr>
        <w:pStyle w:val="2"/>
        <w:spacing w:before="160"/>
        <w:rPr>
          <w:b w:val="0"/>
          <w:bCs w:val="0"/>
        </w:rPr>
      </w:pPr>
    </w:p>
    <w:p>
      <w:pPr>
        <w:pStyle w:val="2"/>
        <w:spacing w:before="160"/>
        <w:rPr>
          <w:b w:val="0"/>
          <w:bCs w:val="0"/>
        </w:rPr>
      </w:pPr>
      <w:r>
        <w:rPr>
          <w:b w:val="0"/>
          <w:bCs w:val="0"/>
        </w:rPr>
        <w:t>SELECT Employee.EmployeeID, Employee.FirstName AS EmployeeFirstName, Employee.LastName AS EmployeeLastName,</w:t>
      </w:r>
    </w:p>
    <w:p>
      <w:pPr>
        <w:pStyle w:val="2"/>
        <w:spacing w:before="160"/>
        <w:rPr>
          <w:b w:val="0"/>
          <w:bCs w:val="0"/>
        </w:rPr>
      </w:pPr>
      <w:r>
        <w:rPr>
          <w:b w:val="0"/>
          <w:bCs w:val="0"/>
        </w:rPr>
        <w:t>Manager.ManagerID, Manager.FirstName AS ManagerFirstName, Manager.LastName AS ManagerLastName</w:t>
      </w:r>
    </w:p>
    <w:p>
      <w:pPr>
        <w:pStyle w:val="2"/>
        <w:spacing w:before="160"/>
        <w:rPr>
          <w:b w:val="0"/>
          <w:bCs w:val="0"/>
        </w:rPr>
      </w:pPr>
      <w:r>
        <w:rPr>
          <w:b w:val="0"/>
          <w:bCs w:val="0"/>
        </w:rPr>
        <w:t>FROM Employee</w:t>
      </w:r>
    </w:p>
    <w:p>
      <w:pPr>
        <w:pStyle w:val="2"/>
        <w:spacing w:before="160"/>
        <w:rPr>
          <w:b w:val="0"/>
          <w:bCs w:val="0"/>
        </w:rPr>
      </w:pPr>
      <w:r>
        <w:rPr>
          <w:b w:val="0"/>
          <w:bCs w:val="0"/>
        </w:rPr>
        <w:t>RIGHT JOIN Manager ON Employee.ManagerID = Manager.ManagerID;</w:t>
      </w:r>
    </w:p>
    <w:p>
      <w:pPr>
        <w:pStyle w:val="2"/>
        <w:spacing w:before="160"/>
        <w:rPr>
          <w:rFonts w:hint="default"/>
          <w:b w:val="0"/>
          <w:bCs w:val="0"/>
          <w:lang w:val="en-IN"/>
        </w:rPr>
      </w:pPr>
      <w:r>
        <w:rPr>
          <w:rFonts w:hint="default"/>
          <w:b w:val="0"/>
          <w:bCs w:val="0"/>
          <w:lang w:val="en-IN"/>
        </w:rPr>
        <w:drawing>
          <wp:inline distT="0" distB="0" distL="114300" distR="114300">
            <wp:extent cx="6581775" cy="2099945"/>
            <wp:effectExtent l="0" t="0" r="1905" b="3175"/>
            <wp:docPr id="18" name="Picture 18" descr="file_2024-04-20_1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le_2024-04-20_14.58.33"/>
                    <pic:cNvPicPr>
                      <a:picLocks noChangeAspect="1"/>
                    </pic:cNvPicPr>
                  </pic:nvPicPr>
                  <pic:blipFill>
                    <a:blip r:embed="rId39"/>
                    <a:stretch>
                      <a:fillRect/>
                    </a:stretch>
                  </pic:blipFill>
                  <pic:spPr>
                    <a:xfrm>
                      <a:off x="0" y="0"/>
                      <a:ext cx="6581775" cy="2099945"/>
                    </a:xfrm>
                    <a:prstGeom prst="rect">
                      <a:avLst/>
                    </a:prstGeom>
                  </pic:spPr>
                </pic:pic>
              </a:graphicData>
            </a:graphic>
          </wp:inline>
        </w:drawing>
      </w:r>
    </w:p>
    <w:p>
      <w:pPr>
        <w:pStyle w:val="2"/>
        <w:spacing w:before="160"/>
        <w:rPr>
          <w:b w:val="0"/>
          <w:bCs w:val="0"/>
        </w:rPr>
      </w:pPr>
    </w:p>
    <w:p>
      <w:pPr>
        <w:pStyle w:val="2"/>
        <w:spacing w:before="160"/>
        <w:rPr>
          <w:b w:val="0"/>
          <w:bCs w:val="0"/>
        </w:rPr>
      </w:pPr>
      <w:r>
        <w:rPr>
          <w:b w:val="0"/>
          <w:bCs w:val="0"/>
        </w:rPr>
        <w:t>SELECT Employee.EmployeeID, Employee.FirstName AS EmployeeFirstName, Employee.LastName AS EmployeeLastName,</w:t>
      </w:r>
    </w:p>
    <w:p>
      <w:pPr>
        <w:pStyle w:val="2"/>
        <w:spacing w:before="160"/>
        <w:rPr>
          <w:b w:val="0"/>
          <w:bCs w:val="0"/>
        </w:rPr>
      </w:pPr>
      <w:r>
        <w:rPr>
          <w:b w:val="0"/>
          <w:bCs w:val="0"/>
        </w:rPr>
        <w:t>Manager.ManagerID, Manager.FirstName AS ManagerFirstName, Manager.LastName AS ManagerLastName</w:t>
      </w:r>
    </w:p>
    <w:p>
      <w:pPr>
        <w:pStyle w:val="2"/>
        <w:spacing w:before="160"/>
        <w:rPr>
          <w:b w:val="0"/>
          <w:bCs w:val="0"/>
        </w:rPr>
      </w:pPr>
      <w:r>
        <w:rPr>
          <w:b w:val="0"/>
          <w:bCs w:val="0"/>
        </w:rPr>
        <w:t>FROM Employee</w:t>
      </w:r>
    </w:p>
    <w:p>
      <w:pPr>
        <w:pStyle w:val="2"/>
        <w:spacing w:before="160"/>
        <w:rPr>
          <w:b w:val="0"/>
          <w:bCs w:val="0"/>
        </w:rPr>
      </w:pPr>
      <w:r>
        <w:rPr>
          <w:b w:val="0"/>
          <w:bCs w:val="0"/>
        </w:rPr>
        <w:t>FULL OUTER JOIN Manager ON Employee.ManagerID = Manager.ManagerID;</w:t>
      </w:r>
      <w:bookmarkStart w:id="0" w:name="_GoBack"/>
      <w:bookmarkEnd w:id="0"/>
    </w:p>
    <w:p>
      <w:pPr>
        <w:spacing w:before="160"/>
        <w:ind w:left="400"/>
        <w:rPr>
          <w:b/>
          <w:sz w:val="24"/>
        </w:rPr>
      </w:pPr>
      <w:r>
        <w:rPr>
          <w:b/>
          <w:spacing w:val="-2"/>
          <w:sz w:val="24"/>
        </w:rPr>
        <w:t>Conclusion:</w:t>
      </w:r>
    </w:p>
    <w:p>
      <w:pPr>
        <w:pStyle w:val="8"/>
        <w:numPr>
          <w:ilvl w:val="1"/>
          <w:numId w:val="12"/>
        </w:numPr>
        <w:tabs>
          <w:tab w:val="left" w:pos="1120"/>
        </w:tabs>
        <w:spacing w:before="182" w:line="259" w:lineRule="auto"/>
        <w:ind w:right="964"/>
        <w:rPr>
          <w:sz w:val="24"/>
        </w:rPr>
      </w:pPr>
      <w:r>
        <w:rPr>
          <w:sz w:val="24"/>
        </w:rPr>
        <w:t>Illustrate how to perform natural join for the joining attributes with different names</w:t>
      </w:r>
      <w:r>
        <w:rPr>
          <w:spacing w:val="80"/>
          <w:sz w:val="24"/>
        </w:rPr>
        <w:t xml:space="preserve"> </w:t>
      </w:r>
      <w:r>
        <w:rPr>
          <w:sz w:val="24"/>
        </w:rPr>
        <w:t>with a suitable example.</w:t>
      </w:r>
    </w:p>
    <w:p>
      <w:pPr>
        <w:pStyle w:val="8"/>
        <w:tabs>
          <w:tab w:val="left" w:pos="1120"/>
        </w:tabs>
        <w:spacing w:before="182" w:line="259" w:lineRule="auto"/>
        <w:ind w:left="760" w:right="964" w:firstLine="0"/>
        <w:rPr>
          <w:sz w:val="24"/>
        </w:rPr>
      </w:pPr>
      <w:r>
        <w:rPr>
          <w:sz w:val="24"/>
        </w:rPr>
        <w:t>Ans</w:t>
      </w:r>
    </w:p>
    <w:p>
      <w:pPr>
        <w:pStyle w:val="8"/>
        <w:tabs>
          <w:tab w:val="left" w:pos="1120"/>
        </w:tabs>
        <w:spacing w:before="182" w:line="259" w:lineRule="auto"/>
        <w:ind w:left="760" w:right="964" w:firstLine="0"/>
        <w:rPr>
          <w:sz w:val="24"/>
        </w:rPr>
      </w:pPr>
      <w:r>
        <w:rPr>
          <w:sz w:val="24"/>
        </w:rPr>
        <w:t xml:space="preserve">In a natural join, tables are joined based on columns with the same name. If columns have different names, they can still be joined implicitly. </w:t>
      </w:r>
    </w:p>
    <w:p>
      <w:pPr>
        <w:pStyle w:val="8"/>
        <w:tabs>
          <w:tab w:val="left" w:pos="1120"/>
        </w:tabs>
        <w:spacing w:before="182" w:line="259" w:lineRule="auto"/>
        <w:ind w:left="760" w:right="964" w:firstLine="0"/>
        <w:rPr>
          <w:sz w:val="24"/>
        </w:rPr>
      </w:pPr>
      <w:r>
        <w:rPr>
          <w:sz w:val="24"/>
        </w:rPr>
        <w:t>Example:</w:t>
      </w:r>
    </w:p>
    <w:p>
      <w:pPr>
        <w:pStyle w:val="8"/>
        <w:tabs>
          <w:tab w:val="left" w:pos="1120"/>
        </w:tabs>
        <w:spacing w:before="182" w:line="259" w:lineRule="auto"/>
        <w:ind w:left="760" w:right="964" w:firstLine="0"/>
        <w:rPr>
          <w:sz w:val="24"/>
        </w:rPr>
      </w:pPr>
      <w:r>
        <w:rPr>
          <w:sz w:val="24"/>
        </w:rPr>
        <w:t>Two tables: "employees" and "departments".</w:t>
      </w:r>
    </w:p>
    <w:p>
      <w:pPr>
        <w:pStyle w:val="8"/>
        <w:tabs>
          <w:tab w:val="left" w:pos="1120"/>
        </w:tabs>
        <w:spacing w:before="182" w:line="259" w:lineRule="auto"/>
        <w:ind w:left="760" w:right="964" w:firstLine="0"/>
        <w:rPr>
          <w:sz w:val="24"/>
        </w:rPr>
      </w:pPr>
      <w:r>
        <w:rPr>
          <w:sz w:val="24"/>
        </w:rPr>
        <w:t>"employees" has columns: emp_id, emp_name, dept_id.</w:t>
      </w:r>
    </w:p>
    <w:p>
      <w:pPr>
        <w:pStyle w:val="8"/>
        <w:tabs>
          <w:tab w:val="left" w:pos="1120"/>
        </w:tabs>
        <w:spacing w:before="182" w:line="259" w:lineRule="auto"/>
        <w:ind w:left="760" w:right="964" w:firstLine="0"/>
        <w:rPr>
          <w:sz w:val="24"/>
        </w:rPr>
      </w:pPr>
      <w:r>
        <w:rPr>
          <w:sz w:val="24"/>
        </w:rPr>
        <w:t>"departments" has columns: dept_id, dept_name.</w:t>
      </w:r>
    </w:p>
    <w:p>
      <w:pPr>
        <w:pStyle w:val="8"/>
        <w:tabs>
          <w:tab w:val="left" w:pos="1120"/>
        </w:tabs>
        <w:spacing w:before="182" w:line="259" w:lineRule="auto"/>
        <w:ind w:left="760" w:right="964" w:firstLine="0"/>
        <w:rPr>
          <w:sz w:val="24"/>
        </w:rPr>
      </w:pPr>
      <w:r>
        <w:rPr>
          <w:sz w:val="24"/>
        </w:rPr>
        <w:t>Performing a natural join:</w:t>
      </w:r>
    </w:p>
    <w:p>
      <w:pPr>
        <w:pStyle w:val="8"/>
        <w:tabs>
          <w:tab w:val="left" w:pos="1120"/>
        </w:tabs>
        <w:spacing w:before="182" w:line="259" w:lineRule="auto"/>
        <w:ind w:left="760" w:right="964" w:firstLine="0"/>
        <w:rPr>
          <w:sz w:val="24"/>
        </w:rPr>
      </w:pPr>
      <w:r>
        <w:rPr>
          <w:sz w:val="24"/>
        </w:rPr>
        <w:t>```sql</w:t>
      </w:r>
    </w:p>
    <w:p>
      <w:pPr>
        <w:pStyle w:val="8"/>
        <w:tabs>
          <w:tab w:val="left" w:pos="1120"/>
        </w:tabs>
        <w:spacing w:before="182" w:line="259" w:lineRule="auto"/>
        <w:ind w:left="760" w:right="964" w:firstLine="0"/>
        <w:rPr>
          <w:sz w:val="24"/>
        </w:rPr>
      </w:pPr>
      <w:r>
        <w:rPr>
          <w:sz w:val="24"/>
        </w:rPr>
        <w:t>SELECT *</w:t>
      </w:r>
    </w:p>
    <w:p>
      <w:pPr>
        <w:pStyle w:val="8"/>
        <w:tabs>
          <w:tab w:val="left" w:pos="1120"/>
        </w:tabs>
        <w:spacing w:before="182" w:line="259" w:lineRule="auto"/>
        <w:ind w:left="760" w:right="964" w:firstLine="0"/>
        <w:rPr>
          <w:sz w:val="24"/>
        </w:rPr>
      </w:pPr>
      <w:r>
        <w:rPr>
          <w:sz w:val="24"/>
        </w:rPr>
        <w:t>FROM employees</w:t>
      </w:r>
    </w:p>
    <w:p>
      <w:pPr>
        <w:pStyle w:val="8"/>
        <w:tabs>
          <w:tab w:val="left" w:pos="1120"/>
        </w:tabs>
        <w:spacing w:before="182" w:line="259" w:lineRule="auto"/>
        <w:ind w:left="760" w:right="964" w:firstLine="0"/>
        <w:rPr>
          <w:sz w:val="24"/>
        </w:rPr>
      </w:pPr>
      <w:r>
        <w:rPr>
          <w:sz w:val="24"/>
        </w:rPr>
        <w:t>NATURAL JOIN departments;</w:t>
      </w:r>
    </w:p>
    <w:p>
      <w:pPr>
        <w:pStyle w:val="8"/>
        <w:tabs>
          <w:tab w:val="left" w:pos="1120"/>
        </w:tabs>
        <w:spacing w:before="182" w:line="259" w:lineRule="auto"/>
        <w:ind w:left="760" w:right="964" w:firstLine="0"/>
        <w:rPr>
          <w:sz w:val="24"/>
        </w:rPr>
      </w:pPr>
      <w:r>
        <w:rPr>
          <w:sz w:val="24"/>
        </w:rPr>
        <w:t>```</w:t>
      </w:r>
    </w:p>
    <w:p>
      <w:pPr>
        <w:pStyle w:val="8"/>
        <w:tabs>
          <w:tab w:val="left" w:pos="1120"/>
        </w:tabs>
        <w:spacing w:before="182" w:line="259" w:lineRule="auto"/>
        <w:ind w:left="760" w:right="964" w:firstLine="0"/>
        <w:rPr>
          <w:sz w:val="24"/>
        </w:rPr>
      </w:pPr>
      <w:r>
        <w:rPr>
          <w:sz w:val="24"/>
        </w:rPr>
        <w:t>Result:</w:t>
      </w:r>
    </w:p>
    <w:p>
      <w:pPr>
        <w:pStyle w:val="8"/>
        <w:tabs>
          <w:tab w:val="left" w:pos="1120"/>
        </w:tabs>
        <w:spacing w:before="182" w:line="259" w:lineRule="auto"/>
        <w:ind w:left="760" w:right="964" w:firstLine="0"/>
        <w:rPr>
          <w:sz w:val="24"/>
        </w:rPr>
      </w:pPr>
      <w:r>
        <w:rPr>
          <w:sz w:val="24"/>
        </w:rPr>
        <w:t>| emp_id | emp_name    | dept_id | dept_name |</w:t>
      </w:r>
    </w:p>
    <w:p>
      <w:pPr>
        <w:pStyle w:val="8"/>
        <w:tabs>
          <w:tab w:val="left" w:pos="1120"/>
        </w:tabs>
        <w:spacing w:before="182" w:line="259" w:lineRule="auto"/>
        <w:ind w:left="760" w:right="964" w:firstLine="0"/>
        <w:rPr>
          <w:sz w:val="24"/>
        </w:rPr>
      </w:pPr>
      <w:r>
        <w:rPr>
          <w:sz w:val="24"/>
        </w:rPr>
        <w:t>Even though the department ID columns have different names, the natural join automatically matches them based on their values.</w:t>
      </w:r>
    </w:p>
    <w:p>
      <w:pPr>
        <w:pStyle w:val="8"/>
        <w:tabs>
          <w:tab w:val="left" w:pos="1120"/>
        </w:tabs>
        <w:spacing w:before="182" w:line="259" w:lineRule="auto"/>
        <w:ind w:left="760" w:right="964" w:firstLine="0"/>
        <w:rPr>
          <w:sz w:val="24"/>
        </w:rPr>
      </w:pPr>
    </w:p>
    <w:p>
      <w:pPr>
        <w:pStyle w:val="8"/>
        <w:numPr>
          <w:ilvl w:val="1"/>
          <w:numId w:val="12"/>
        </w:numPr>
        <w:tabs>
          <w:tab w:val="left" w:pos="1120"/>
        </w:tabs>
        <w:spacing w:line="275" w:lineRule="exact"/>
        <w:rPr>
          <w:sz w:val="24"/>
        </w:rPr>
      </w:pPr>
      <w:r>
        <w:rPr>
          <w:sz w:val="24"/>
        </w:rPr>
        <w:t>Il lustrate</w:t>
      </w:r>
      <w:r>
        <w:rPr>
          <w:spacing w:val="-1"/>
          <w:sz w:val="24"/>
        </w:rPr>
        <w:t xml:space="preserve"> </w:t>
      </w:r>
      <w:r>
        <w:rPr>
          <w:sz w:val="24"/>
        </w:rPr>
        <w:t>significant differences</w:t>
      </w:r>
      <w:r>
        <w:rPr>
          <w:spacing w:val="-1"/>
          <w:sz w:val="24"/>
        </w:rPr>
        <w:t xml:space="preserve"> </w:t>
      </w:r>
      <w:r>
        <w:rPr>
          <w:sz w:val="24"/>
        </w:rPr>
        <w:t>between natural</w:t>
      </w:r>
      <w:r>
        <w:rPr>
          <w:spacing w:val="-1"/>
          <w:sz w:val="24"/>
        </w:rPr>
        <w:t xml:space="preserve"> </w:t>
      </w:r>
      <w:r>
        <w:rPr>
          <w:sz w:val="24"/>
        </w:rPr>
        <w:t>join equi</w:t>
      </w:r>
      <w:r>
        <w:rPr>
          <w:spacing w:val="-1"/>
          <w:sz w:val="24"/>
        </w:rPr>
        <w:t xml:space="preserve"> </w:t>
      </w:r>
      <w:r>
        <w:rPr>
          <w:sz w:val="24"/>
        </w:rPr>
        <w:t>join and</w:t>
      </w:r>
      <w:r>
        <w:rPr>
          <w:spacing w:val="-1"/>
          <w:sz w:val="24"/>
        </w:rPr>
        <w:t xml:space="preserve"> </w:t>
      </w:r>
      <w:r>
        <w:rPr>
          <w:sz w:val="24"/>
        </w:rPr>
        <w:t xml:space="preserve">inner </w:t>
      </w:r>
      <w:r>
        <w:rPr>
          <w:spacing w:val="-2"/>
          <w:sz w:val="24"/>
        </w:rPr>
        <w:t>join.</w:t>
      </w:r>
    </w:p>
    <w:p>
      <w:pPr>
        <w:spacing w:line="275" w:lineRule="exact"/>
        <w:rPr>
          <w:sz w:val="24"/>
        </w:rPr>
      </w:pPr>
    </w:p>
    <w:p>
      <w:pPr>
        <w:spacing w:line="275" w:lineRule="exact"/>
        <w:rPr>
          <w:sz w:val="24"/>
        </w:rPr>
      </w:pPr>
      <w:r>
        <w:rPr>
          <w:sz w:val="24"/>
        </w:rPr>
        <w:tab/>
      </w:r>
      <w:r>
        <w:rPr>
          <w:sz w:val="24"/>
        </w:rPr>
        <w:t xml:space="preserve">Ans </w:t>
      </w:r>
    </w:p>
    <w:p>
      <w:pPr>
        <w:spacing w:line="275" w:lineRule="exact"/>
        <w:ind w:left="720"/>
        <w:rPr>
          <w:sz w:val="24"/>
        </w:rPr>
      </w:pPr>
      <w:r>
        <w:rPr>
          <w:sz w:val="24"/>
        </w:rPr>
        <w:t>1. Natural Join:</w:t>
      </w:r>
    </w:p>
    <w:p>
      <w:pPr>
        <w:spacing w:line="275" w:lineRule="exact"/>
        <w:ind w:left="720"/>
        <w:rPr>
          <w:sz w:val="24"/>
        </w:rPr>
      </w:pPr>
      <w:r>
        <w:rPr>
          <w:sz w:val="24"/>
        </w:rPr>
        <w:t xml:space="preserve">   - Joins based on columns with the same name.</w:t>
      </w:r>
    </w:p>
    <w:p>
      <w:pPr>
        <w:spacing w:line="275" w:lineRule="exact"/>
        <w:ind w:left="720"/>
        <w:rPr>
          <w:sz w:val="24"/>
        </w:rPr>
      </w:pPr>
      <w:r>
        <w:rPr>
          <w:sz w:val="24"/>
        </w:rPr>
        <w:t xml:space="preserve">   - Automatically matches columns with identical names.</w:t>
      </w:r>
    </w:p>
    <w:p>
      <w:pPr>
        <w:spacing w:line="275" w:lineRule="exact"/>
        <w:ind w:left="720"/>
        <w:rPr>
          <w:sz w:val="24"/>
        </w:rPr>
      </w:pPr>
      <w:r>
        <w:rPr>
          <w:sz w:val="24"/>
        </w:rPr>
        <w:t xml:space="preserve">   - Can lead to unexpected results if column names are inconsistent.</w:t>
      </w:r>
    </w:p>
    <w:p>
      <w:pPr>
        <w:spacing w:line="275" w:lineRule="exact"/>
        <w:ind w:left="720"/>
        <w:rPr>
          <w:sz w:val="24"/>
        </w:rPr>
      </w:pPr>
    </w:p>
    <w:p>
      <w:pPr>
        <w:spacing w:line="275" w:lineRule="exact"/>
        <w:ind w:left="720"/>
        <w:rPr>
          <w:sz w:val="24"/>
        </w:rPr>
      </w:pPr>
      <w:r>
        <w:rPr>
          <w:sz w:val="24"/>
        </w:rPr>
        <w:t>2. Equi Join</w:t>
      </w:r>
    </w:p>
    <w:p>
      <w:pPr>
        <w:spacing w:line="275" w:lineRule="exact"/>
        <w:ind w:left="720"/>
        <w:rPr>
          <w:sz w:val="24"/>
        </w:rPr>
      </w:pPr>
      <w:r>
        <w:rPr>
          <w:sz w:val="24"/>
        </w:rPr>
        <w:t xml:space="preserve">   - Specific type of inner join using the equality operator (=).</w:t>
      </w:r>
    </w:p>
    <w:p>
      <w:pPr>
        <w:spacing w:line="275" w:lineRule="exact"/>
        <w:ind w:left="720"/>
        <w:rPr>
          <w:sz w:val="24"/>
        </w:rPr>
      </w:pPr>
      <w:r>
        <w:rPr>
          <w:sz w:val="24"/>
        </w:rPr>
        <w:t xml:space="preserve">   - Requires specifying columns to join on explicitly.</w:t>
      </w:r>
    </w:p>
    <w:p>
      <w:pPr>
        <w:spacing w:line="275" w:lineRule="exact"/>
        <w:ind w:left="720"/>
        <w:rPr>
          <w:sz w:val="24"/>
        </w:rPr>
      </w:pPr>
      <w:r>
        <w:rPr>
          <w:sz w:val="24"/>
        </w:rPr>
        <w:t xml:space="preserve">   - Returns rows where specified columns match.</w:t>
      </w:r>
    </w:p>
    <w:p>
      <w:pPr>
        <w:spacing w:line="275" w:lineRule="exact"/>
        <w:ind w:left="720"/>
        <w:rPr>
          <w:sz w:val="24"/>
        </w:rPr>
      </w:pPr>
    </w:p>
    <w:p>
      <w:pPr>
        <w:spacing w:line="275" w:lineRule="exact"/>
        <w:ind w:left="720"/>
        <w:rPr>
          <w:sz w:val="24"/>
        </w:rPr>
      </w:pPr>
      <w:r>
        <w:rPr>
          <w:sz w:val="24"/>
        </w:rPr>
        <w:t>3. Inner Join:</w:t>
      </w:r>
    </w:p>
    <w:p>
      <w:pPr>
        <w:spacing w:line="275" w:lineRule="exact"/>
        <w:ind w:left="720"/>
        <w:rPr>
          <w:sz w:val="24"/>
        </w:rPr>
      </w:pPr>
      <w:r>
        <w:rPr>
          <w:sz w:val="24"/>
        </w:rPr>
        <w:t xml:space="preserve">   - General join returning rows when there's a match based on specified conditions.</w:t>
      </w:r>
    </w:p>
    <w:p>
      <w:pPr>
        <w:spacing w:line="275" w:lineRule="exact"/>
        <w:ind w:left="720"/>
        <w:rPr>
          <w:sz w:val="24"/>
        </w:rPr>
      </w:pPr>
      <w:r>
        <w:rPr>
          <w:sz w:val="24"/>
        </w:rPr>
        <w:t xml:space="preserve">   - Can use any join condition, including equality or other logical conditions.</w:t>
      </w:r>
    </w:p>
    <w:p>
      <w:pPr>
        <w:spacing w:line="275" w:lineRule="exact"/>
        <w:ind w:left="720"/>
        <w:rPr>
          <w:sz w:val="24"/>
        </w:rPr>
      </w:pPr>
      <w:r>
        <w:rPr>
          <w:sz w:val="24"/>
        </w:rPr>
        <w:t xml:space="preserve">   - Requires explicitly specifying the join condition.</w:t>
      </w:r>
    </w:p>
    <w:p>
      <w:pPr>
        <w:spacing w:line="275" w:lineRule="exact"/>
        <w:ind w:left="720"/>
        <w:rPr>
          <w:sz w:val="24"/>
        </w:rPr>
      </w:pPr>
    </w:p>
    <w:p>
      <w:pPr>
        <w:spacing w:line="275" w:lineRule="exact"/>
        <w:ind w:left="720"/>
        <w:rPr>
          <w:sz w:val="24"/>
        </w:rPr>
      </w:pPr>
      <w:r>
        <w:rPr>
          <w:sz w:val="24"/>
        </w:rPr>
        <w:t>Key Differences:</w:t>
      </w:r>
    </w:p>
    <w:p>
      <w:pPr>
        <w:spacing w:line="275" w:lineRule="exact"/>
        <w:ind w:left="720"/>
        <w:rPr>
          <w:sz w:val="24"/>
        </w:rPr>
      </w:pPr>
      <w:r>
        <w:rPr>
          <w:sz w:val="24"/>
        </w:rPr>
        <w:t>- Natural join is based on column names, while equi join and inner join require explicit conditions.</w:t>
      </w:r>
    </w:p>
    <w:p>
      <w:pPr>
        <w:spacing w:line="275" w:lineRule="exact"/>
        <w:ind w:left="720"/>
        <w:rPr>
          <w:sz w:val="24"/>
        </w:rPr>
      </w:pPr>
      <w:r>
        <w:rPr>
          <w:sz w:val="24"/>
        </w:rPr>
        <w:t>- Equi join is a specific type of inner join using the equality operator.</w:t>
      </w:r>
    </w:p>
    <w:p>
      <w:pPr>
        <w:spacing w:line="275" w:lineRule="exact"/>
        <w:ind w:left="720"/>
        <w:rPr>
          <w:sz w:val="24"/>
        </w:rPr>
        <w:sectPr>
          <w:pgSz w:w="11920" w:h="16840"/>
          <w:pgMar w:top="2240" w:right="500" w:bottom="280" w:left="1040" w:header="1012" w:footer="0" w:gutter="0"/>
          <w:cols w:space="720" w:num="1"/>
        </w:sectPr>
      </w:pPr>
      <w:r>
        <w:rPr>
          <w:sz w:val="24"/>
        </w:rPr>
        <w:t>- Inner join is a broader concept encompassing all joins where rows match based on specified conditions.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21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59" w:hRule="atLeast"/>
        </w:trPr>
        <w:tc>
          <w:tcPr>
            <w:tcW w:w="9920" w:type="dxa"/>
          </w:tcPr>
          <w:p>
            <w:pPr>
              <w:pStyle w:val="9"/>
              <w:spacing w:line="340" w:lineRule="exact"/>
              <w:ind w:left="25"/>
              <w:jc w:val="center"/>
              <w:rPr>
                <w:b/>
                <w:sz w:val="32"/>
              </w:rPr>
            </w:pPr>
            <w:r>
              <w:rPr>
                <w:b/>
                <w:sz w:val="32"/>
              </w:rPr>
              <w:t>Experiment</w:t>
            </w:r>
            <w:r>
              <w:rPr>
                <w:b/>
                <w:spacing w:val="-10"/>
                <w:sz w:val="32"/>
              </w:rPr>
              <w:t xml:space="preserve"> </w:t>
            </w:r>
            <w:r>
              <w:rPr>
                <w:b/>
                <w:spacing w:val="-4"/>
                <w:sz w:val="32"/>
              </w:rPr>
              <w:t>No.7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20" w:type="dxa"/>
          </w:tcPr>
          <w:p>
            <w:pPr>
              <w:pStyle w:val="9"/>
              <w:spacing w:line="340" w:lineRule="exact"/>
              <w:ind w:left="110"/>
              <w:rPr>
                <w:sz w:val="32"/>
              </w:rPr>
            </w:pPr>
            <w:r>
              <w:rPr>
                <w:sz w:val="32"/>
              </w:rPr>
              <w:t>Perform</w:t>
            </w:r>
            <w:r>
              <w:rPr>
                <w:spacing w:val="-4"/>
                <w:sz w:val="32"/>
              </w:rPr>
              <w:t xml:space="preserve"> </w:t>
            </w:r>
            <w:r>
              <w:rPr>
                <w:sz w:val="32"/>
              </w:rPr>
              <w:t>DCL</w:t>
            </w:r>
            <w:r>
              <w:rPr>
                <w:spacing w:val="-4"/>
                <w:sz w:val="32"/>
              </w:rPr>
              <w:t xml:space="preserve"> </w:t>
            </w:r>
            <w:r>
              <w:rPr>
                <w:sz w:val="32"/>
              </w:rPr>
              <w:t>and</w:t>
            </w:r>
            <w:r>
              <w:rPr>
                <w:spacing w:val="-4"/>
                <w:sz w:val="32"/>
              </w:rPr>
              <w:t xml:space="preserve"> </w:t>
            </w:r>
            <w:r>
              <w:rPr>
                <w:sz w:val="32"/>
              </w:rPr>
              <w:t>TCL</w:t>
            </w:r>
            <w:r>
              <w:rPr>
                <w:spacing w:val="-4"/>
                <w:sz w:val="32"/>
              </w:rPr>
              <w:t xml:space="preserve"> </w:t>
            </w:r>
            <w:r>
              <w:rPr>
                <w:spacing w:val="-2"/>
                <w:sz w:val="32"/>
              </w:rPr>
              <w:t>commands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20" w:type="dxa"/>
          </w:tcPr>
          <w:p>
            <w:pPr>
              <w:pStyle w:val="9"/>
              <w:spacing w:before="3" w:line="337"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20" w:type="dxa"/>
          </w:tcPr>
          <w:p>
            <w:pPr>
              <w:pStyle w:val="9"/>
              <w:spacing w:before="6" w:line="334"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4" w:lineRule="exact"/>
        <w:rPr>
          <w:sz w:val="32"/>
        </w:rPr>
        <w:sectPr>
          <w:pgSz w:w="11920" w:h="16840"/>
          <w:pgMar w:top="2240" w:right="500" w:bottom="280" w:left="1040" w:header="1012" w:footer="0" w:gutter="0"/>
          <w:cols w:space="720" w:num="1"/>
        </w:sectPr>
      </w:pPr>
    </w:p>
    <w:p>
      <w:pPr>
        <w:pStyle w:val="5"/>
        <w:spacing w:before="83" w:line="259" w:lineRule="auto"/>
        <w:ind w:left="400"/>
      </w:pPr>
      <w:r>
        <w:rPr>
          <w:b/>
        </w:rPr>
        <w:t>Aim</w:t>
      </w:r>
      <w:r>
        <w:rPr>
          <w:b/>
          <w:spacing w:val="-5"/>
        </w:rPr>
        <w:t xml:space="preserve"> </w:t>
      </w:r>
      <w:r>
        <w:rPr>
          <w:b/>
        </w:rPr>
        <w:t>:-</w:t>
      </w:r>
      <w:r>
        <w:rPr>
          <w:b/>
          <w:spacing w:val="40"/>
        </w:rPr>
        <w:t xml:space="preserve"> </w:t>
      </w:r>
      <w:r>
        <w:t>Write</w:t>
      </w:r>
      <w:r>
        <w:rPr>
          <w:spacing w:val="-5"/>
        </w:rPr>
        <w:t xml:space="preserve"> </w:t>
      </w:r>
      <w:r>
        <w:t>a</w:t>
      </w:r>
      <w:r>
        <w:rPr>
          <w:spacing w:val="-5"/>
        </w:rPr>
        <w:t xml:space="preserve"> </w:t>
      </w:r>
      <w:r>
        <w:t>query</w:t>
      </w:r>
      <w:r>
        <w:rPr>
          <w:spacing w:val="-5"/>
        </w:rPr>
        <w:t xml:space="preserve"> </w:t>
      </w:r>
      <w:r>
        <w:t>to</w:t>
      </w:r>
      <w:r>
        <w:rPr>
          <w:spacing w:val="-5"/>
        </w:rPr>
        <w:t xml:space="preserve"> </w:t>
      </w:r>
      <w:r>
        <w:t>implement</w:t>
      </w:r>
      <w:r>
        <w:rPr>
          <w:spacing w:val="-5"/>
        </w:rPr>
        <w:t xml:space="preserve"> </w:t>
      </w:r>
      <w:r>
        <w:t>Data</w:t>
      </w:r>
      <w:r>
        <w:rPr>
          <w:spacing w:val="-5"/>
        </w:rPr>
        <w:t xml:space="preserve"> </w:t>
      </w:r>
      <w:r>
        <w:t>Control</w:t>
      </w:r>
      <w:r>
        <w:rPr>
          <w:spacing w:val="-5"/>
        </w:rPr>
        <w:t xml:space="preserve"> </w:t>
      </w:r>
      <w:r>
        <w:t>Language(DCL)</w:t>
      </w:r>
      <w:r>
        <w:rPr>
          <w:spacing w:val="-5"/>
        </w:rPr>
        <w:t xml:space="preserve"> </w:t>
      </w:r>
      <w:r>
        <w:t>and</w:t>
      </w:r>
      <w:r>
        <w:rPr>
          <w:spacing w:val="-5"/>
        </w:rPr>
        <w:t xml:space="preserve"> </w:t>
      </w:r>
      <w:r>
        <w:t>Transaction</w:t>
      </w:r>
      <w:r>
        <w:rPr>
          <w:spacing w:val="-5"/>
        </w:rPr>
        <w:t xml:space="preserve"> </w:t>
      </w:r>
      <w:r>
        <w:t>Control Language(TCL) commands</w:t>
      </w:r>
    </w:p>
    <w:p>
      <w:pPr>
        <w:pStyle w:val="5"/>
        <w:spacing w:before="160" w:line="259" w:lineRule="auto"/>
        <w:ind w:left="400" w:right="962"/>
      </w:pPr>
      <w:r>
        <w:rPr>
          <w:b/>
        </w:rPr>
        <w:t>Objective</w:t>
      </w:r>
      <w:r>
        <w:rPr>
          <w:b/>
          <w:spacing w:val="-4"/>
        </w:rPr>
        <w:t xml:space="preserve"> </w:t>
      </w:r>
      <w:r>
        <w:rPr>
          <w:b/>
        </w:rPr>
        <w:t>:-</w:t>
      </w:r>
      <w:r>
        <w:rPr>
          <w:b/>
          <w:spacing w:val="-4"/>
        </w:rPr>
        <w:t xml:space="preserve"> </w:t>
      </w:r>
      <w:r>
        <w:t>To</w:t>
      </w:r>
      <w:r>
        <w:rPr>
          <w:spacing w:val="-4"/>
        </w:rPr>
        <w:t xml:space="preserve"> </w:t>
      </w:r>
      <w:r>
        <w:t>learn</w:t>
      </w:r>
      <w:r>
        <w:rPr>
          <w:spacing w:val="-4"/>
        </w:rPr>
        <w:t xml:space="preserve"> </w:t>
      </w:r>
      <w:r>
        <w:t>DCL</w:t>
      </w:r>
      <w:r>
        <w:rPr>
          <w:spacing w:val="-4"/>
        </w:rPr>
        <w:t xml:space="preserve"> </w:t>
      </w:r>
      <w:r>
        <w:t>commands</w:t>
      </w:r>
      <w:r>
        <w:rPr>
          <w:spacing w:val="-4"/>
        </w:rPr>
        <w:t xml:space="preserve"> </w:t>
      </w:r>
      <w:r>
        <w:t>like</w:t>
      </w:r>
      <w:r>
        <w:rPr>
          <w:spacing w:val="-4"/>
        </w:rPr>
        <w:t xml:space="preserve"> </w:t>
      </w:r>
      <w:r>
        <w:t>Grant</w:t>
      </w:r>
      <w:r>
        <w:rPr>
          <w:spacing w:val="-4"/>
        </w:rPr>
        <w:t xml:space="preserve"> </w:t>
      </w:r>
      <w:r>
        <w:t>and</w:t>
      </w:r>
      <w:r>
        <w:rPr>
          <w:spacing w:val="-4"/>
        </w:rPr>
        <w:t xml:space="preserve"> </w:t>
      </w:r>
      <w:r>
        <w:t>Revoke</w:t>
      </w:r>
      <w:r>
        <w:rPr>
          <w:spacing w:val="-4"/>
        </w:rPr>
        <w:t xml:space="preserve"> </w:t>
      </w:r>
      <w:r>
        <w:t>privileges</w:t>
      </w:r>
      <w:r>
        <w:rPr>
          <w:spacing w:val="-4"/>
        </w:rPr>
        <w:t xml:space="preserve"> </w:t>
      </w:r>
      <w:r>
        <w:t>to</w:t>
      </w:r>
      <w:r>
        <w:rPr>
          <w:spacing w:val="-4"/>
        </w:rPr>
        <w:t xml:space="preserve"> </w:t>
      </w:r>
      <w:r>
        <w:t>the</w:t>
      </w:r>
      <w:r>
        <w:rPr>
          <w:spacing w:val="-4"/>
        </w:rPr>
        <w:t xml:space="preserve"> </w:t>
      </w:r>
      <w:r>
        <w:t>user</w:t>
      </w:r>
      <w:r>
        <w:rPr>
          <w:spacing w:val="-4"/>
        </w:rPr>
        <w:t xml:space="preserve"> </w:t>
      </w:r>
      <w:r>
        <w:t>and</w:t>
      </w:r>
      <w:r>
        <w:rPr>
          <w:spacing w:val="-4"/>
        </w:rPr>
        <w:t xml:space="preserve"> </w:t>
      </w:r>
      <w:r>
        <w:t>TCL commands to commit the transactions and recover it using rollback and save points.</w:t>
      </w:r>
    </w:p>
    <w:p>
      <w:pPr>
        <w:pStyle w:val="2"/>
        <w:spacing w:before="159"/>
        <w:rPr>
          <w:rFonts w:ascii="Cambria"/>
        </w:rPr>
      </w:pPr>
      <w:r>
        <w:rPr>
          <w:rFonts w:ascii="Cambria"/>
          <w:spacing w:val="-2"/>
        </w:rPr>
        <w:t>Theory:</w:t>
      </w:r>
    </w:p>
    <w:p>
      <w:pPr>
        <w:pStyle w:val="5"/>
        <w:spacing w:before="21"/>
        <w:rPr>
          <w:rFonts w:ascii="Cambria"/>
          <w:b/>
        </w:rPr>
      </w:pPr>
    </w:p>
    <w:p>
      <w:pPr>
        <w:ind w:left="400"/>
        <w:rPr>
          <w:b/>
          <w:sz w:val="24"/>
        </w:rPr>
      </w:pPr>
      <w:r>
        <w:rPr>
          <w:b/>
          <w:sz w:val="24"/>
        </w:rPr>
        <w:t>Data</w:t>
      </w:r>
      <w:r>
        <w:rPr>
          <w:b/>
          <w:spacing w:val="-3"/>
          <w:sz w:val="24"/>
        </w:rPr>
        <w:t xml:space="preserve"> </w:t>
      </w:r>
      <w:r>
        <w:rPr>
          <w:b/>
          <w:sz w:val="24"/>
        </w:rPr>
        <w:t>Control</w:t>
      </w:r>
      <w:r>
        <w:rPr>
          <w:b/>
          <w:spacing w:val="-2"/>
          <w:sz w:val="24"/>
        </w:rPr>
        <w:t xml:space="preserve"> Language:</w:t>
      </w:r>
    </w:p>
    <w:p>
      <w:pPr>
        <w:pStyle w:val="5"/>
        <w:spacing w:before="243"/>
        <w:ind w:left="400"/>
      </w:pPr>
      <w:r>
        <w:t>DCL</w:t>
      </w:r>
      <w:r>
        <w:rPr>
          <w:spacing w:val="-2"/>
        </w:rPr>
        <w:t xml:space="preserve"> </w:t>
      </w:r>
      <w:r>
        <w:t xml:space="preserve">commands are used to grant and take back authority from any database </w:t>
      </w:r>
      <w:r>
        <w:rPr>
          <w:spacing w:val="-2"/>
        </w:rPr>
        <w:t>user.</w:t>
      </w:r>
    </w:p>
    <w:p>
      <w:pPr>
        <w:pStyle w:val="5"/>
        <w:spacing w:before="54"/>
      </w:pPr>
    </w:p>
    <w:p>
      <w:pPr>
        <w:pStyle w:val="8"/>
        <w:numPr>
          <w:ilvl w:val="2"/>
          <w:numId w:val="12"/>
        </w:numPr>
        <w:tabs>
          <w:tab w:val="left" w:pos="1119"/>
        </w:tabs>
        <w:ind w:left="1119" w:hanging="359"/>
        <w:rPr>
          <w:sz w:val="24"/>
        </w:rPr>
      </w:pPr>
      <w:r>
        <w:rPr>
          <w:spacing w:val="-2"/>
          <w:sz w:val="24"/>
        </w:rPr>
        <w:t>Grant</w:t>
      </w:r>
    </w:p>
    <w:p>
      <w:pPr>
        <w:pStyle w:val="8"/>
        <w:numPr>
          <w:ilvl w:val="2"/>
          <w:numId w:val="12"/>
        </w:numPr>
        <w:tabs>
          <w:tab w:val="left" w:pos="1119"/>
        </w:tabs>
        <w:spacing w:before="75"/>
        <w:ind w:left="1119" w:hanging="359"/>
        <w:rPr>
          <w:sz w:val="24"/>
        </w:rPr>
      </w:pPr>
      <w:r>
        <w:rPr>
          <w:spacing w:val="-2"/>
          <w:sz w:val="24"/>
        </w:rPr>
        <w:t>Revoke</w:t>
      </w:r>
    </w:p>
    <w:p>
      <w:pPr>
        <w:pStyle w:val="5"/>
        <w:spacing w:before="9"/>
      </w:pPr>
    </w:p>
    <w:p>
      <w:pPr>
        <w:pStyle w:val="8"/>
        <w:numPr>
          <w:ilvl w:val="0"/>
          <w:numId w:val="13"/>
        </w:numPr>
        <w:tabs>
          <w:tab w:val="left" w:pos="626"/>
        </w:tabs>
        <w:ind w:hanging="226"/>
        <w:rPr>
          <w:sz w:val="24"/>
        </w:rPr>
      </w:pPr>
      <w:r>
        <w:rPr>
          <w:sz w:val="24"/>
        </w:rPr>
        <w:t xml:space="preserve">Grant: It is used to give user access privileges to a </w:t>
      </w:r>
      <w:r>
        <w:rPr>
          <w:spacing w:val="-2"/>
          <w:sz w:val="24"/>
        </w:rPr>
        <w:t>database.</w:t>
      </w:r>
    </w:p>
    <w:p>
      <w:pPr>
        <w:pStyle w:val="5"/>
        <w:spacing w:before="262"/>
        <w:ind w:left="400"/>
      </w:pPr>
      <w:r>
        <w:rPr>
          <w:spacing w:val="-2"/>
        </w:rPr>
        <w:t>Example</w:t>
      </w:r>
    </w:p>
    <w:p>
      <w:pPr>
        <w:pStyle w:val="8"/>
        <w:numPr>
          <w:ilvl w:val="1"/>
          <w:numId w:val="13"/>
        </w:numPr>
        <w:tabs>
          <w:tab w:val="left" w:pos="1120"/>
        </w:tabs>
        <w:spacing w:before="262" w:line="374" w:lineRule="auto"/>
        <w:ind w:right="2845"/>
        <w:rPr>
          <w:sz w:val="24"/>
        </w:rPr>
      </w:pPr>
      <w:r>
        <w:rPr>
          <w:sz w:val="24"/>
        </w:rPr>
        <w:t>GRANT</w:t>
      </w:r>
      <w:r>
        <w:rPr>
          <w:spacing w:val="-15"/>
          <w:sz w:val="24"/>
        </w:rPr>
        <w:t xml:space="preserve"> </w:t>
      </w:r>
      <w:r>
        <w:rPr>
          <w:sz w:val="24"/>
        </w:rPr>
        <w:t>SELECT,</w:t>
      </w:r>
      <w:r>
        <w:rPr>
          <w:spacing w:val="-15"/>
          <w:sz w:val="24"/>
        </w:rPr>
        <w:t xml:space="preserve"> </w:t>
      </w:r>
      <w:r>
        <w:rPr>
          <w:sz w:val="24"/>
        </w:rPr>
        <w:t>UPDATE</w:t>
      </w:r>
      <w:r>
        <w:rPr>
          <w:spacing w:val="-15"/>
          <w:sz w:val="24"/>
        </w:rPr>
        <w:t xml:space="preserve"> </w:t>
      </w:r>
      <w:r>
        <w:rPr>
          <w:sz w:val="24"/>
        </w:rPr>
        <w:t>ON</w:t>
      </w:r>
      <w:r>
        <w:rPr>
          <w:spacing w:val="-15"/>
          <w:sz w:val="24"/>
        </w:rPr>
        <w:t xml:space="preserve"> </w:t>
      </w:r>
      <w:r>
        <w:rPr>
          <w:sz w:val="24"/>
        </w:rPr>
        <w:t>MY_TABLE</w:t>
      </w:r>
      <w:r>
        <w:rPr>
          <w:spacing w:val="-15"/>
          <w:sz w:val="24"/>
        </w:rPr>
        <w:t xml:space="preserve"> </w:t>
      </w:r>
      <w:r>
        <w:rPr>
          <w:sz w:val="24"/>
        </w:rPr>
        <w:t>TO</w:t>
      </w:r>
      <w:r>
        <w:rPr>
          <w:spacing w:val="-15"/>
          <w:sz w:val="24"/>
        </w:rPr>
        <w:t xml:space="preserve"> </w:t>
      </w:r>
      <w:r>
        <w:rPr>
          <w:sz w:val="24"/>
        </w:rPr>
        <w:t xml:space="preserve">SOME_USER, </w:t>
      </w:r>
      <w:r>
        <w:rPr>
          <w:spacing w:val="-2"/>
          <w:sz w:val="24"/>
        </w:rPr>
        <w:t>ANOTHER_USER;</w:t>
      </w:r>
    </w:p>
    <w:p>
      <w:pPr>
        <w:pStyle w:val="8"/>
        <w:numPr>
          <w:ilvl w:val="0"/>
          <w:numId w:val="13"/>
        </w:numPr>
        <w:tabs>
          <w:tab w:val="left" w:pos="640"/>
        </w:tabs>
        <w:spacing w:before="241"/>
        <w:ind w:left="640" w:hanging="240"/>
        <w:rPr>
          <w:sz w:val="24"/>
        </w:rPr>
      </w:pPr>
      <w:r>
        <w:rPr>
          <w:sz w:val="24"/>
        </w:rPr>
        <w:t>Revoke:</w:t>
      </w:r>
      <w:r>
        <w:rPr>
          <w:spacing w:val="-2"/>
          <w:sz w:val="24"/>
        </w:rPr>
        <w:t xml:space="preserve"> </w:t>
      </w:r>
      <w:r>
        <w:rPr>
          <w:sz w:val="24"/>
        </w:rPr>
        <w:t xml:space="preserve">It is used to take back permissions from the </w:t>
      </w:r>
      <w:r>
        <w:rPr>
          <w:spacing w:val="-2"/>
          <w:sz w:val="24"/>
        </w:rPr>
        <w:t>user.</w:t>
      </w:r>
    </w:p>
    <w:p>
      <w:pPr>
        <w:pStyle w:val="5"/>
        <w:spacing w:before="262"/>
        <w:ind w:left="400"/>
      </w:pPr>
      <w:r>
        <w:rPr>
          <w:spacing w:val="-2"/>
        </w:rPr>
        <w:t>Example</w:t>
      </w:r>
    </w:p>
    <w:p>
      <w:pPr>
        <w:pStyle w:val="8"/>
        <w:numPr>
          <w:ilvl w:val="1"/>
          <w:numId w:val="13"/>
        </w:numPr>
        <w:tabs>
          <w:tab w:val="left" w:pos="1120"/>
        </w:tabs>
        <w:spacing w:before="262"/>
        <w:rPr>
          <w:sz w:val="24"/>
        </w:rPr>
      </w:pPr>
      <w:r>
        <w:rPr>
          <w:sz w:val="24"/>
        </w:rPr>
        <w:t>REVOKE</w:t>
      </w:r>
      <w:r>
        <w:rPr>
          <w:spacing w:val="-12"/>
          <w:sz w:val="24"/>
        </w:rPr>
        <w:t xml:space="preserve"> </w:t>
      </w:r>
      <w:r>
        <w:rPr>
          <w:sz w:val="24"/>
        </w:rPr>
        <w:t>SELECT,</w:t>
      </w:r>
      <w:r>
        <w:rPr>
          <w:spacing w:val="-9"/>
          <w:sz w:val="24"/>
        </w:rPr>
        <w:t xml:space="preserve"> </w:t>
      </w:r>
      <w:r>
        <w:rPr>
          <w:sz w:val="24"/>
        </w:rPr>
        <w:t>UPDATE</w:t>
      </w:r>
      <w:r>
        <w:rPr>
          <w:spacing w:val="-9"/>
          <w:sz w:val="24"/>
        </w:rPr>
        <w:t xml:space="preserve"> </w:t>
      </w:r>
      <w:r>
        <w:rPr>
          <w:sz w:val="24"/>
        </w:rPr>
        <w:t>ON</w:t>
      </w:r>
      <w:r>
        <w:rPr>
          <w:spacing w:val="-10"/>
          <w:sz w:val="24"/>
        </w:rPr>
        <w:t xml:space="preserve"> </w:t>
      </w:r>
      <w:r>
        <w:rPr>
          <w:sz w:val="24"/>
        </w:rPr>
        <w:t>MY_TABLE</w:t>
      </w:r>
      <w:r>
        <w:rPr>
          <w:spacing w:val="-9"/>
          <w:sz w:val="24"/>
        </w:rPr>
        <w:t xml:space="preserve"> </w:t>
      </w:r>
      <w:r>
        <w:rPr>
          <w:sz w:val="24"/>
        </w:rPr>
        <w:t>FROM</w:t>
      </w:r>
      <w:r>
        <w:rPr>
          <w:spacing w:val="-9"/>
          <w:sz w:val="24"/>
        </w:rPr>
        <w:t xml:space="preserve"> </w:t>
      </w:r>
      <w:r>
        <w:rPr>
          <w:sz w:val="24"/>
        </w:rPr>
        <w:t>USER1,</w:t>
      </w:r>
      <w:r>
        <w:rPr>
          <w:spacing w:val="-9"/>
          <w:sz w:val="24"/>
        </w:rPr>
        <w:t xml:space="preserve"> </w:t>
      </w:r>
      <w:r>
        <w:rPr>
          <w:spacing w:val="-2"/>
          <w:sz w:val="24"/>
        </w:rPr>
        <w:t>USER2;</w:t>
      </w:r>
    </w:p>
    <w:p>
      <w:pPr>
        <w:pStyle w:val="5"/>
        <w:spacing w:before="159"/>
      </w:pPr>
    </w:p>
    <w:p>
      <w:pPr>
        <w:pStyle w:val="2"/>
      </w:pPr>
      <w:r>
        <w:t>Transaction</w:t>
      </w:r>
      <w:r>
        <w:rPr>
          <w:spacing w:val="-14"/>
        </w:rPr>
        <w:t xml:space="preserve"> </w:t>
      </w:r>
      <w:r>
        <w:t>Control</w:t>
      </w:r>
      <w:r>
        <w:rPr>
          <w:spacing w:val="-11"/>
        </w:rPr>
        <w:t xml:space="preserve"> </w:t>
      </w:r>
      <w:r>
        <w:rPr>
          <w:spacing w:val="-2"/>
        </w:rPr>
        <w:t>Language</w:t>
      </w:r>
    </w:p>
    <w:p>
      <w:pPr>
        <w:pStyle w:val="5"/>
        <w:spacing w:before="46"/>
        <w:rPr>
          <w:b/>
        </w:rPr>
      </w:pPr>
    </w:p>
    <w:p>
      <w:pPr>
        <w:pStyle w:val="5"/>
        <w:spacing w:before="1"/>
        <w:ind w:left="400" w:right="962"/>
      </w:pPr>
      <w:r>
        <w:t>TCL commands can only use with DML commands like INSERT, DELETE and UPDATE</w:t>
      </w:r>
      <w:r>
        <w:rPr>
          <w:spacing w:val="40"/>
        </w:rPr>
        <w:t xml:space="preserve"> </w:t>
      </w:r>
      <w:r>
        <w:rPr>
          <w:spacing w:val="-2"/>
        </w:rPr>
        <w:t>only.</w:t>
      </w:r>
    </w:p>
    <w:p>
      <w:pPr>
        <w:pStyle w:val="5"/>
        <w:spacing w:before="240"/>
        <w:ind w:left="400" w:right="962"/>
      </w:pPr>
      <w:r>
        <w:t>These operations are automatically committed in the database</w:t>
      </w:r>
      <w:r>
        <w:rPr>
          <w:spacing w:val="-3"/>
        </w:rPr>
        <w:t xml:space="preserve"> </w:t>
      </w:r>
      <w:r>
        <w:t>that's</w:t>
      </w:r>
      <w:r>
        <w:rPr>
          <w:spacing w:val="-3"/>
        </w:rPr>
        <w:t xml:space="preserve"> </w:t>
      </w:r>
      <w:r>
        <w:t>why</w:t>
      </w:r>
      <w:r>
        <w:rPr>
          <w:spacing w:val="-3"/>
        </w:rPr>
        <w:t xml:space="preserve"> </w:t>
      </w:r>
      <w:r>
        <w:t>they</w:t>
      </w:r>
      <w:r>
        <w:rPr>
          <w:spacing w:val="-3"/>
        </w:rPr>
        <w:t xml:space="preserve"> </w:t>
      </w:r>
      <w:r>
        <w:t>cannot</w:t>
      </w:r>
      <w:r>
        <w:rPr>
          <w:spacing w:val="-3"/>
        </w:rPr>
        <w:t xml:space="preserve"> </w:t>
      </w:r>
      <w:r>
        <w:t>be</w:t>
      </w:r>
      <w:r>
        <w:rPr>
          <w:spacing w:val="-3"/>
        </w:rPr>
        <w:t xml:space="preserve"> </w:t>
      </w:r>
      <w:r>
        <w:t>used while creating tables or dropping them.</w:t>
      </w:r>
    </w:p>
    <w:p>
      <w:pPr>
        <w:pStyle w:val="5"/>
        <w:spacing w:before="240"/>
        <w:ind w:left="400"/>
      </w:pPr>
      <w:r>
        <w:t xml:space="preserve">Here are some commands that come under </w:t>
      </w:r>
      <w:r>
        <w:rPr>
          <w:spacing w:val="-4"/>
        </w:rPr>
        <w:t>TCL:</w:t>
      </w:r>
    </w:p>
    <w:p>
      <w:pPr>
        <w:pStyle w:val="5"/>
        <w:spacing w:before="53"/>
      </w:pPr>
    </w:p>
    <w:p>
      <w:pPr>
        <w:pStyle w:val="8"/>
        <w:numPr>
          <w:ilvl w:val="2"/>
          <w:numId w:val="13"/>
        </w:numPr>
        <w:tabs>
          <w:tab w:val="left" w:pos="1119"/>
        </w:tabs>
        <w:spacing w:before="1"/>
        <w:ind w:left="1119" w:hanging="359"/>
        <w:rPr>
          <w:sz w:val="24"/>
        </w:rPr>
      </w:pPr>
      <w:r>
        <w:rPr>
          <w:spacing w:val="-2"/>
          <w:sz w:val="24"/>
        </w:rPr>
        <w:t>COMMIT</w:t>
      </w:r>
    </w:p>
    <w:p>
      <w:pPr>
        <w:pStyle w:val="8"/>
        <w:numPr>
          <w:ilvl w:val="2"/>
          <w:numId w:val="13"/>
        </w:numPr>
        <w:tabs>
          <w:tab w:val="left" w:pos="1119"/>
        </w:tabs>
        <w:spacing w:before="75"/>
        <w:ind w:left="1119" w:hanging="359"/>
        <w:rPr>
          <w:sz w:val="24"/>
        </w:rPr>
      </w:pPr>
      <w:r>
        <w:rPr>
          <w:spacing w:val="-2"/>
          <w:sz w:val="24"/>
        </w:rPr>
        <w:t>ROLLBACK</w:t>
      </w:r>
    </w:p>
    <w:p>
      <w:pPr>
        <w:pStyle w:val="8"/>
        <w:numPr>
          <w:ilvl w:val="2"/>
          <w:numId w:val="13"/>
        </w:numPr>
        <w:tabs>
          <w:tab w:val="left" w:pos="1119"/>
        </w:tabs>
        <w:spacing w:before="75"/>
        <w:ind w:left="1119" w:hanging="359"/>
        <w:rPr>
          <w:sz w:val="24"/>
        </w:rPr>
      </w:pPr>
      <w:r>
        <w:rPr>
          <w:spacing w:val="-2"/>
          <w:sz w:val="24"/>
        </w:rPr>
        <w:t>SAVEPOINT</w:t>
      </w:r>
    </w:p>
    <w:p>
      <w:pPr>
        <w:rPr>
          <w:sz w:val="24"/>
        </w:rPr>
        <w:sectPr>
          <w:pgSz w:w="11920" w:h="16840"/>
          <w:pgMar w:top="2240" w:right="500" w:bottom="280" w:left="1040" w:header="1012" w:footer="0" w:gutter="0"/>
          <w:cols w:space="720" w:num="1"/>
        </w:sectPr>
      </w:pPr>
    </w:p>
    <w:p>
      <w:pPr>
        <w:pStyle w:val="8"/>
        <w:numPr>
          <w:ilvl w:val="0"/>
          <w:numId w:val="14"/>
        </w:numPr>
        <w:tabs>
          <w:tab w:val="left" w:pos="626"/>
        </w:tabs>
        <w:spacing w:before="83" w:line="448" w:lineRule="auto"/>
        <w:ind w:right="2186" w:firstLine="0"/>
        <w:rPr>
          <w:sz w:val="24"/>
        </w:rPr>
      </w:pPr>
      <w:r>
        <w:rPr>
          <w:sz w:val="24"/>
        </w:rPr>
        <w:t>Commit:</w:t>
      </w:r>
      <w:r>
        <w:rPr>
          <w:spacing w:val="-4"/>
          <w:sz w:val="24"/>
        </w:rPr>
        <w:t xml:space="preserve"> </w:t>
      </w:r>
      <w:r>
        <w:rPr>
          <w:sz w:val="24"/>
        </w:rPr>
        <w:t>Commit</w:t>
      </w:r>
      <w:r>
        <w:rPr>
          <w:spacing w:val="-4"/>
          <w:sz w:val="24"/>
        </w:rPr>
        <w:t xml:space="preserve"> </w:t>
      </w:r>
      <w:r>
        <w:rPr>
          <w:sz w:val="24"/>
        </w:rPr>
        <w:t>command</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save</w:t>
      </w:r>
      <w:r>
        <w:rPr>
          <w:spacing w:val="-4"/>
          <w:sz w:val="24"/>
        </w:rPr>
        <w:t xml:space="preserve"> </w:t>
      </w:r>
      <w:r>
        <w:rPr>
          <w:sz w:val="24"/>
        </w:rPr>
        <w:t>all</w:t>
      </w:r>
      <w:r>
        <w:rPr>
          <w:spacing w:val="-4"/>
          <w:sz w:val="24"/>
        </w:rPr>
        <w:t xml:space="preserve"> </w:t>
      </w:r>
      <w:r>
        <w:rPr>
          <w:sz w:val="24"/>
        </w:rPr>
        <w:t>the</w:t>
      </w:r>
      <w:r>
        <w:rPr>
          <w:spacing w:val="-4"/>
          <w:sz w:val="24"/>
        </w:rPr>
        <w:t xml:space="preserve"> </w:t>
      </w:r>
      <w:r>
        <w:rPr>
          <w:sz w:val="24"/>
        </w:rPr>
        <w:t>transactions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 xml:space="preserve">database. </w:t>
      </w:r>
      <w:r>
        <w:rPr>
          <w:spacing w:val="-2"/>
          <w:sz w:val="24"/>
        </w:rPr>
        <w:t>Syntax:</w:t>
      </w:r>
    </w:p>
    <w:p>
      <w:pPr>
        <w:pStyle w:val="8"/>
        <w:numPr>
          <w:ilvl w:val="1"/>
          <w:numId w:val="14"/>
        </w:numPr>
        <w:tabs>
          <w:tab w:val="left" w:pos="1120"/>
        </w:tabs>
        <w:rPr>
          <w:sz w:val="24"/>
        </w:rPr>
      </w:pPr>
      <w:r>
        <w:rPr>
          <w:spacing w:val="-2"/>
          <w:sz w:val="24"/>
        </w:rPr>
        <w:t>COMMIT;</w:t>
      </w:r>
    </w:p>
    <w:p>
      <w:pPr>
        <w:pStyle w:val="5"/>
        <w:spacing w:before="240"/>
        <w:ind w:left="400"/>
      </w:pPr>
      <w:r>
        <w:rPr>
          <w:spacing w:val="-2"/>
        </w:rPr>
        <w:t>Example:</w:t>
      </w:r>
    </w:p>
    <w:p>
      <w:pPr>
        <w:pStyle w:val="8"/>
        <w:numPr>
          <w:ilvl w:val="0"/>
          <w:numId w:val="15"/>
        </w:numPr>
        <w:tabs>
          <w:tab w:val="left" w:pos="1120"/>
        </w:tabs>
        <w:spacing w:before="240"/>
        <w:rPr>
          <w:sz w:val="24"/>
        </w:rPr>
      </w:pPr>
      <w:r>
        <w:rPr>
          <w:sz w:val="24"/>
        </w:rPr>
        <w:t xml:space="preserve">DELETE FROM </w:t>
      </w:r>
      <w:r>
        <w:rPr>
          <w:spacing w:val="-2"/>
          <w:sz w:val="24"/>
        </w:rPr>
        <w:t>CUSTOMERS</w:t>
      </w:r>
    </w:p>
    <w:p>
      <w:pPr>
        <w:pStyle w:val="8"/>
        <w:numPr>
          <w:ilvl w:val="0"/>
          <w:numId w:val="15"/>
        </w:numPr>
        <w:tabs>
          <w:tab w:val="left" w:pos="1120"/>
        </w:tabs>
        <w:rPr>
          <w:sz w:val="24"/>
        </w:rPr>
      </w:pPr>
      <w:r>
        <w:rPr>
          <w:sz w:val="24"/>
        </w:rPr>
        <w:t xml:space="preserve">WHERE AGE = </w:t>
      </w:r>
      <w:r>
        <w:rPr>
          <w:spacing w:val="-5"/>
          <w:sz w:val="24"/>
        </w:rPr>
        <w:t>25;</w:t>
      </w:r>
    </w:p>
    <w:p>
      <w:pPr>
        <w:pStyle w:val="8"/>
        <w:numPr>
          <w:ilvl w:val="0"/>
          <w:numId w:val="15"/>
        </w:numPr>
        <w:tabs>
          <w:tab w:val="left" w:pos="1120"/>
        </w:tabs>
        <w:rPr>
          <w:sz w:val="24"/>
        </w:rPr>
      </w:pPr>
      <w:r>
        <w:rPr>
          <w:spacing w:val="-2"/>
          <w:sz w:val="24"/>
        </w:rPr>
        <w:t>COMMIT;</w:t>
      </w:r>
    </w:p>
    <w:p>
      <w:pPr>
        <w:pStyle w:val="8"/>
        <w:numPr>
          <w:ilvl w:val="0"/>
          <w:numId w:val="14"/>
        </w:numPr>
        <w:tabs>
          <w:tab w:val="left" w:pos="655"/>
        </w:tabs>
        <w:spacing w:before="240"/>
        <w:ind w:right="958" w:firstLine="0"/>
        <w:rPr>
          <w:color w:val="333333"/>
          <w:sz w:val="24"/>
        </w:rPr>
      </w:pPr>
      <w:r>
        <w:rPr>
          <w:color w:val="333333"/>
          <w:sz w:val="24"/>
        </w:rPr>
        <w:t>Rollback:</w:t>
      </w:r>
      <w:r>
        <w:rPr>
          <w:color w:val="333333"/>
          <w:spacing w:val="-3"/>
          <w:sz w:val="24"/>
        </w:rPr>
        <w:t xml:space="preserve"> </w:t>
      </w:r>
      <w:r>
        <w:rPr>
          <w:color w:val="333333"/>
          <w:sz w:val="24"/>
        </w:rPr>
        <w:t>Rollback</w:t>
      </w:r>
      <w:r>
        <w:rPr>
          <w:color w:val="333333"/>
          <w:spacing w:val="-3"/>
          <w:sz w:val="24"/>
        </w:rPr>
        <w:t xml:space="preserve"> </w:t>
      </w:r>
      <w:r>
        <w:rPr>
          <w:color w:val="333333"/>
          <w:sz w:val="24"/>
        </w:rPr>
        <w:t>command</w:t>
      </w:r>
      <w:r>
        <w:rPr>
          <w:color w:val="333333"/>
          <w:spacing w:val="-3"/>
          <w:sz w:val="24"/>
        </w:rPr>
        <w:t xml:space="preserve"> </w:t>
      </w:r>
      <w:r>
        <w:rPr>
          <w:color w:val="333333"/>
          <w:sz w:val="24"/>
        </w:rPr>
        <w:t>is</w:t>
      </w:r>
      <w:r>
        <w:rPr>
          <w:color w:val="333333"/>
          <w:spacing w:val="-3"/>
          <w:sz w:val="24"/>
        </w:rPr>
        <w:t xml:space="preserve"> </w:t>
      </w:r>
      <w:r>
        <w:rPr>
          <w:color w:val="333333"/>
          <w:sz w:val="24"/>
        </w:rPr>
        <w:t>used</w:t>
      </w:r>
      <w:r>
        <w:rPr>
          <w:color w:val="333333"/>
          <w:spacing w:val="-3"/>
          <w:sz w:val="24"/>
        </w:rPr>
        <w:t xml:space="preserve"> </w:t>
      </w:r>
      <w:r>
        <w:rPr>
          <w:color w:val="333333"/>
          <w:sz w:val="24"/>
        </w:rPr>
        <w:t>to</w:t>
      </w:r>
      <w:r>
        <w:rPr>
          <w:color w:val="333333"/>
          <w:spacing w:val="-3"/>
          <w:sz w:val="24"/>
        </w:rPr>
        <w:t xml:space="preserve"> </w:t>
      </w:r>
      <w:r>
        <w:rPr>
          <w:color w:val="333333"/>
          <w:sz w:val="24"/>
        </w:rPr>
        <w:t>undo</w:t>
      </w:r>
      <w:r>
        <w:rPr>
          <w:color w:val="333333"/>
          <w:spacing w:val="-3"/>
          <w:sz w:val="24"/>
        </w:rPr>
        <w:t xml:space="preserve"> </w:t>
      </w:r>
      <w:r>
        <w:rPr>
          <w:color w:val="333333"/>
          <w:sz w:val="24"/>
        </w:rPr>
        <w:t>transactions</w:t>
      </w:r>
      <w:r>
        <w:rPr>
          <w:color w:val="333333"/>
          <w:spacing w:val="-3"/>
          <w:sz w:val="24"/>
        </w:rPr>
        <w:t xml:space="preserve"> </w:t>
      </w:r>
      <w:r>
        <w:rPr>
          <w:color w:val="333333"/>
          <w:sz w:val="24"/>
        </w:rPr>
        <w:t>that</w:t>
      </w:r>
      <w:r>
        <w:rPr>
          <w:color w:val="333333"/>
          <w:spacing w:val="-3"/>
          <w:sz w:val="24"/>
        </w:rPr>
        <w:t xml:space="preserve"> </w:t>
      </w:r>
      <w:r>
        <w:rPr>
          <w:color w:val="333333"/>
          <w:sz w:val="24"/>
        </w:rPr>
        <w:t>have</w:t>
      </w:r>
      <w:r>
        <w:rPr>
          <w:color w:val="333333"/>
          <w:spacing w:val="-3"/>
          <w:sz w:val="24"/>
        </w:rPr>
        <w:t xml:space="preserve"> </w:t>
      </w:r>
      <w:r>
        <w:rPr>
          <w:color w:val="333333"/>
          <w:sz w:val="24"/>
        </w:rPr>
        <w:t>not</w:t>
      </w:r>
      <w:r>
        <w:rPr>
          <w:color w:val="333333"/>
          <w:spacing w:val="-3"/>
          <w:sz w:val="24"/>
        </w:rPr>
        <w:t xml:space="preserve"> </w:t>
      </w:r>
      <w:r>
        <w:rPr>
          <w:color w:val="333333"/>
          <w:sz w:val="24"/>
        </w:rPr>
        <w:t>already</w:t>
      </w:r>
      <w:r>
        <w:rPr>
          <w:color w:val="333333"/>
          <w:spacing w:val="-3"/>
          <w:sz w:val="24"/>
        </w:rPr>
        <w:t xml:space="preserve"> </w:t>
      </w:r>
      <w:r>
        <w:rPr>
          <w:color w:val="333333"/>
          <w:sz w:val="24"/>
        </w:rPr>
        <w:t>been</w:t>
      </w:r>
      <w:r>
        <w:rPr>
          <w:color w:val="333333"/>
          <w:spacing w:val="-3"/>
          <w:sz w:val="24"/>
        </w:rPr>
        <w:t xml:space="preserve"> </w:t>
      </w:r>
      <w:r>
        <w:rPr>
          <w:color w:val="333333"/>
          <w:sz w:val="24"/>
        </w:rPr>
        <w:t>saved to the database.</w:t>
      </w:r>
    </w:p>
    <w:p>
      <w:pPr>
        <w:pStyle w:val="5"/>
        <w:spacing w:before="240"/>
        <w:ind w:left="400"/>
      </w:pPr>
      <w:r>
        <w:rPr>
          <w:color w:val="333333"/>
          <w:spacing w:val="-2"/>
        </w:rPr>
        <w:t>Syntax:</w:t>
      </w:r>
    </w:p>
    <w:p>
      <w:pPr>
        <w:pStyle w:val="8"/>
        <w:numPr>
          <w:ilvl w:val="1"/>
          <w:numId w:val="14"/>
        </w:numPr>
        <w:tabs>
          <w:tab w:val="left" w:pos="1120"/>
        </w:tabs>
        <w:spacing w:before="240"/>
        <w:rPr>
          <w:sz w:val="24"/>
        </w:rPr>
      </w:pPr>
      <w:r>
        <w:rPr>
          <w:spacing w:val="-2"/>
          <w:sz w:val="24"/>
        </w:rPr>
        <w:t>ROLLBACK;</w:t>
      </w:r>
    </w:p>
    <w:p>
      <w:pPr>
        <w:pStyle w:val="5"/>
        <w:spacing w:before="240"/>
        <w:ind w:left="400"/>
      </w:pPr>
      <w:r>
        <w:rPr>
          <w:color w:val="333333"/>
          <w:spacing w:val="-2"/>
        </w:rPr>
        <w:t>Example:</w:t>
      </w:r>
    </w:p>
    <w:p>
      <w:pPr>
        <w:pStyle w:val="8"/>
        <w:numPr>
          <w:ilvl w:val="0"/>
          <w:numId w:val="16"/>
        </w:numPr>
        <w:tabs>
          <w:tab w:val="left" w:pos="1120"/>
        </w:tabs>
        <w:spacing w:before="240"/>
        <w:rPr>
          <w:sz w:val="24"/>
        </w:rPr>
      </w:pPr>
      <w:r>
        <w:rPr>
          <w:sz w:val="24"/>
        </w:rPr>
        <w:t xml:space="preserve">DELETE FROM </w:t>
      </w:r>
      <w:r>
        <w:rPr>
          <w:spacing w:val="-2"/>
          <w:sz w:val="24"/>
        </w:rPr>
        <w:t>CUSTOMERS</w:t>
      </w:r>
    </w:p>
    <w:p>
      <w:pPr>
        <w:pStyle w:val="8"/>
        <w:numPr>
          <w:ilvl w:val="0"/>
          <w:numId w:val="16"/>
        </w:numPr>
        <w:tabs>
          <w:tab w:val="left" w:pos="1120"/>
        </w:tabs>
        <w:rPr>
          <w:sz w:val="24"/>
        </w:rPr>
      </w:pPr>
      <w:r>
        <w:rPr>
          <w:sz w:val="24"/>
        </w:rPr>
        <w:t xml:space="preserve">WHERE AGE = </w:t>
      </w:r>
      <w:r>
        <w:rPr>
          <w:spacing w:val="-5"/>
          <w:sz w:val="24"/>
        </w:rPr>
        <w:t>25;</w:t>
      </w:r>
    </w:p>
    <w:p>
      <w:pPr>
        <w:pStyle w:val="8"/>
        <w:numPr>
          <w:ilvl w:val="0"/>
          <w:numId w:val="16"/>
        </w:numPr>
        <w:tabs>
          <w:tab w:val="left" w:pos="1120"/>
        </w:tabs>
        <w:rPr>
          <w:sz w:val="24"/>
        </w:rPr>
      </w:pPr>
      <w:r>
        <w:rPr>
          <w:spacing w:val="-2"/>
          <w:sz w:val="24"/>
        </w:rPr>
        <w:t>ROLLBACK;</w:t>
      </w:r>
    </w:p>
    <w:p>
      <w:pPr>
        <w:pStyle w:val="8"/>
        <w:numPr>
          <w:ilvl w:val="0"/>
          <w:numId w:val="14"/>
        </w:numPr>
        <w:tabs>
          <w:tab w:val="left" w:pos="641"/>
        </w:tabs>
        <w:spacing w:before="240"/>
        <w:ind w:right="952" w:firstLine="0"/>
        <w:rPr>
          <w:sz w:val="24"/>
        </w:rPr>
      </w:pPr>
      <w:r>
        <w:rPr>
          <w:sz w:val="24"/>
        </w:rPr>
        <w:t>SAVEPOINT: It is used to roll the transaction back to a certain point without</w:t>
      </w:r>
      <w:r>
        <w:rPr>
          <w:spacing w:val="-5"/>
          <w:sz w:val="24"/>
        </w:rPr>
        <w:t xml:space="preserve"> </w:t>
      </w:r>
      <w:r>
        <w:rPr>
          <w:sz w:val="24"/>
        </w:rPr>
        <w:t>rolling</w:t>
      </w:r>
      <w:r>
        <w:rPr>
          <w:spacing w:val="-5"/>
          <w:sz w:val="24"/>
        </w:rPr>
        <w:t xml:space="preserve"> </w:t>
      </w:r>
      <w:r>
        <w:rPr>
          <w:sz w:val="24"/>
        </w:rPr>
        <w:t>back the entire transaction.</w:t>
      </w:r>
    </w:p>
    <w:p>
      <w:pPr>
        <w:pStyle w:val="5"/>
        <w:spacing w:before="240"/>
        <w:ind w:left="400"/>
      </w:pPr>
      <w:r>
        <w:rPr>
          <w:spacing w:val="-2"/>
        </w:rPr>
        <w:t>Syntax:</w:t>
      </w:r>
    </w:p>
    <w:p>
      <w:pPr>
        <w:pStyle w:val="8"/>
        <w:numPr>
          <w:ilvl w:val="1"/>
          <w:numId w:val="13"/>
        </w:numPr>
        <w:tabs>
          <w:tab w:val="left" w:pos="1120"/>
        </w:tabs>
        <w:spacing w:before="240"/>
        <w:rPr>
          <w:sz w:val="24"/>
        </w:rPr>
      </w:pPr>
      <w:r>
        <w:rPr>
          <w:spacing w:val="-2"/>
          <w:sz w:val="24"/>
        </w:rPr>
        <w:t>SAVEPOINT</w:t>
      </w:r>
      <w:r>
        <w:rPr>
          <w:spacing w:val="-13"/>
          <w:sz w:val="24"/>
        </w:rPr>
        <w:t xml:space="preserve"> </w:t>
      </w:r>
      <w:r>
        <w:rPr>
          <w:spacing w:val="-2"/>
          <w:sz w:val="24"/>
        </w:rPr>
        <w:t>SAVEPOINT_NAME;</w:t>
      </w:r>
    </w:p>
    <w:p>
      <w:pPr>
        <w:pStyle w:val="2"/>
        <w:spacing w:before="240"/>
        <w:rPr>
          <w:rFonts w:ascii="Cambria"/>
          <w:spacing w:val="-2"/>
        </w:rPr>
      </w:pPr>
      <w:r>
        <w:rPr>
          <w:rFonts w:ascii="Cambria"/>
          <w:spacing w:val="-2"/>
        </w:rPr>
        <w:t>Implementation:</w:t>
      </w:r>
    </w:p>
    <w:p>
      <w:pPr>
        <w:pStyle w:val="2"/>
        <w:spacing w:before="240"/>
        <w:rPr>
          <w:rFonts w:ascii="Cambria"/>
          <w:b w:val="0"/>
          <w:bCs w:val="0"/>
        </w:rPr>
      </w:pPr>
      <w:r>
        <w:rPr>
          <w:rFonts w:ascii="Cambria"/>
          <w:b w:val="0"/>
          <w:bCs w:val="0"/>
        </w:rPr>
        <w:t>GRANT SELECT, UPDATE ON Employee TO Alice, Bob;</w:t>
      </w:r>
    </w:p>
    <w:p>
      <w:pPr>
        <w:pStyle w:val="2"/>
        <w:spacing w:before="240"/>
        <w:rPr>
          <w:rFonts w:ascii="Cambria"/>
          <w:b w:val="0"/>
          <w:bCs w:val="0"/>
        </w:rPr>
      </w:pPr>
    </w:p>
    <w:p>
      <w:pPr>
        <w:pStyle w:val="2"/>
        <w:spacing w:before="240"/>
        <w:rPr>
          <w:rFonts w:ascii="Cambria"/>
          <w:b w:val="0"/>
          <w:bCs w:val="0"/>
        </w:rPr>
      </w:pPr>
      <w:r>
        <w:rPr>
          <w:rFonts w:ascii="Cambria"/>
          <w:b w:val="0"/>
          <w:bCs w:val="0"/>
        </w:rPr>
        <w:t>REVOKE SELECT, UPDATE ON Employee FROM Charlie, David;</w:t>
      </w:r>
    </w:p>
    <w:p>
      <w:pPr>
        <w:pStyle w:val="2"/>
        <w:spacing w:before="240"/>
        <w:rPr>
          <w:rFonts w:ascii="Cambria"/>
          <w:b w:val="0"/>
          <w:bCs w:val="0"/>
        </w:rPr>
      </w:pPr>
    </w:p>
    <w:p>
      <w:pPr>
        <w:pStyle w:val="2"/>
        <w:spacing w:before="240"/>
        <w:rPr>
          <w:rFonts w:ascii="Cambria"/>
          <w:b w:val="0"/>
          <w:bCs w:val="0"/>
        </w:rPr>
      </w:pPr>
      <w:r>
        <w:rPr>
          <w:rFonts w:ascii="Cambria"/>
          <w:b w:val="0"/>
          <w:bCs w:val="0"/>
        </w:rPr>
        <w:t>DELETE FROM Employee</w:t>
      </w:r>
    </w:p>
    <w:p>
      <w:pPr>
        <w:pStyle w:val="2"/>
        <w:spacing w:before="240"/>
        <w:rPr>
          <w:rFonts w:ascii="Cambria"/>
          <w:b w:val="0"/>
          <w:bCs w:val="0"/>
        </w:rPr>
      </w:pPr>
      <w:r>
        <w:rPr>
          <w:rFonts w:ascii="Cambria"/>
          <w:b w:val="0"/>
          <w:bCs w:val="0"/>
        </w:rPr>
        <w:t>WHERE AGE = 25;</w:t>
      </w:r>
    </w:p>
    <w:p>
      <w:pPr>
        <w:pStyle w:val="2"/>
        <w:spacing w:before="240"/>
        <w:rPr>
          <w:rFonts w:ascii="Cambria"/>
          <w:b w:val="0"/>
          <w:bCs w:val="0"/>
        </w:rPr>
      </w:pPr>
      <w:r>
        <w:rPr>
          <w:rFonts w:ascii="Cambria"/>
          <w:b w:val="0"/>
          <w:bCs w:val="0"/>
        </w:rPr>
        <w:t>COMMIT;</w:t>
      </w:r>
    </w:p>
    <w:p>
      <w:pPr>
        <w:pStyle w:val="2"/>
        <w:spacing w:before="240"/>
        <w:rPr>
          <w:rFonts w:ascii="Cambria"/>
          <w:b w:val="0"/>
          <w:bCs w:val="0"/>
        </w:rPr>
      </w:pPr>
      <w:r>
        <w:rPr>
          <w:rFonts w:ascii="Cambria"/>
          <w:b w:val="0"/>
          <w:bCs w:val="0"/>
        </w:rPr>
        <w:br w:type="textWrapping"/>
      </w:r>
      <w:r>
        <w:rPr>
          <w:rFonts w:ascii="Cambria"/>
          <w:b w:val="0"/>
          <w:bCs w:val="0"/>
        </w:rPr>
        <w:t>DELETE FROM Employee</w:t>
      </w:r>
    </w:p>
    <w:p>
      <w:pPr>
        <w:pStyle w:val="2"/>
        <w:spacing w:before="240"/>
        <w:rPr>
          <w:rFonts w:ascii="Cambria"/>
          <w:b w:val="0"/>
          <w:bCs w:val="0"/>
        </w:rPr>
      </w:pPr>
      <w:r>
        <w:rPr>
          <w:rFonts w:ascii="Cambria"/>
          <w:b w:val="0"/>
          <w:bCs w:val="0"/>
        </w:rPr>
        <w:t>WHERE AGE = 35;</w:t>
      </w:r>
    </w:p>
    <w:p>
      <w:pPr>
        <w:pStyle w:val="2"/>
        <w:spacing w:before="240"/>
        <w:rPr>
          <w:rFonts w:ascii="Cambria"/>
          <w:b w:val="0"/>
          <w:bCs w:val="0"/>
        </w:rPr>
      </w:pPr>
    </w:p>
    <w:p>
      <w:pPr>
        <w:pStyle w:val="2"/>
        <w:spacing w:before="240"/>
        <w:rPr>
          <w:rFonts w:ascii="Cambria"/>
          <w:b w:val="0"/>
          <w:bCs w:val="0"/>
        </w:rPr>
      </w:pPr>
      <w:r>
        <w:rPr>
          <w:rFonts w:ascii="Cambria"/>
          <w:b w:val="0"/>
          <w:bCs w:val="0"/>
        </w:rPr>
        <w:t>ROLLBACK;</w:t>
      </w:r>
    </w:p>
    <w:p>
      <w:pPr>
        <w:pStyle w:val="2"/>
        <w:spacing w:before="240"/>
        <w:rPr>
          <w:rFonts w:ascii="Cambria"/>
          <w:b w:val="0"/>
          <w:bCs w:val="0"/>
        </w:rPr>
      </w:pPr>
    </w:p>
    <w:p>
      <w:pPr>
        <w:pStyle w:val="2"/>
        <w:spacing w:before="240"/>
        <w:rPr>
          <w:rFonts w:ascii="Cambria"/>
          <w:b w:val="0"/>
          <w:bCs w:val="0"/>
        </w:rPr>
      </w:pPr>
      <w:r>
        <w:rPr>
          <w:rFonts w:ascii="Cambria"/>
          <w:b w:val="0"/>
          <w:bCs w:val="0"/>
        </w:rPr>
        <w:t>SAVEPOINT delete_employee;</w:t>
      </w:r>
    </w:p>
    <w:p>
      <w:pPr>
        <w:pStyle w:val="2"/>
        <w:spacing w:before="240"/>
        <w:rPr>
          <w:rFonts w:hint="default" w:ascii="Cambria"/>
          <w:b w:val="0"/>
          <w:bCs w:val="0"/>
          <w:lang w:val="en-IN"/>
        </w:rPr>
      </w:pPr>
      <w:r>
        <w:rPr>
          <w:rFonts w:hint="default" w:ascii="Cambria"/>
          <w:b w:val="0"/>
          <w:bCs w:val="0"/>
          <w:lang w:val="en-IN"/>
        </w:rPr>
        <w:drawing>
          <wp:inline distT="0" distB="0" distL="114300" distR="114300">
            <wp:extent cx="6590030" cy="3154045"/>
            <wp:effectExtent l="0" t="0" r="8890" b="635"/>
            <wp:docPr id="19" name="Picture 19" descr="file_2024-04-20_15.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le_2024-04-20_15.02.01"/>
                    <pic:cNvPicPr>
                      <a:picLocks noChangeAspect="1"/>
                    </pic:cNvPicPr>
                  </pic:nvPicPr>
                  <pic:blipFill>
                    <a:blip r:embed="rId40"/>
                    <a:stretch>
                      <a:fillRect/>
                    </a:stretch>
                  </pic:blipFill>
                  <pic:spPr>
                    <a:xfrm>
                      <a:off x="0" y="0"/>
                      <a:ext cx="6590030" cy="3154045"/>
                    </a:xfrm>
                    <a:prstGeom prst="rect">
                      <a:avLst/>
                    </a:prstGeom>
                  </pic:spPr>
                </pic:pic>
              </a:graphicData>
            </a:graphic>
          </wp:inline>
        </w:drawing>
      </w:r>
    </w:p>
    <w:p>
      <w:pPr>
        <w:spacing w:before="182"/>
        <w:ind w:left="400"/>
        <w:rPr>
          <w:rFonts w:ascii="Cambria"/>
          <w:b/>
          <w:sz w:val="24"/>
        </w:rPr>
      </w:pPr>
      <w:r>
        <w:rPr>
          <w:rFonts w:ascii="Cambria"/>
          <w:b/>
          <w:spacing w:val="-2"/>
          <w:sz w:val="24"/>
        </w:rPr>
        <w:t>Conclusion:</w:t>
      </w:r>
    </w:p>
    <w:p>
      <w:pPr>
        <w:pStyle w:val="8"/>
        <w:numPr>
          <w:ilvl w:val="0"/>
          <w:numId w:val="17"/>
        </w:numPr>
        <w:tabs>
          <w:tab w:val="left" w:pos="1119"/>
        </w:tabs>
        <w:spacing w:before="182"/>
        <w:ind w:left="1119" w:hanging="359"/>
        <w:rPr>
          <w:rFonts w:ascii="Cambria"/>
          <w:sz w:val="24"/>
        </w:rPr>
      </w:pPr>
      <w:r>
        <w:rPr>
          <w:rFonts w:ascii="Cambria"/>
          <w:sz w:val="24"/>
        </w:rPr>
        <w:t>Explain</w:t>
      </w:r>
      <w:r>
        <w:rPr>
          <w:rFonts w:ascii="Cambria"/>
          <w:spacing w:val="-2"/>
          <w:sz w:val="24"/>
        </w:rPr>
        <w:t xml:space="preserve"> </w:t>
      </w:r>
      <w:r>
        <w:rPr>
          <w:rFonts w:ascii="Cambria"/>
          <w:sz w:val="24"/>
        </w:rPr>
        <w:t>about</w:t>
      </w:r>
      <w:r>
        <w:rPr>
          <w:rFonts w:ascii="Cambria"/>
          <w:spacing w:val="-1"/>
          <w:sz w:val="24"/>
        </w:rPr>
        <w:t xml:space="preserve"> </w:t>
      </w:r>
      <w:r>
        <w:rPr>
          <w:rFonts w:ascii="Cambria"/>
          <w:sz w:val="24"/>
        </w:rPr>
        <w:t>issues</w:t>
      </w:r>
      <w:r>
        <w:rPr>
          <w:rFonts w:ascii="Cambria"/>
          <w:spacing w:val="-2"/>
          <w:sz w:val="24"/>
        </w:rPr>
        <w:t xml:space="preserve"> </w:t>
      </w:r>
      <w:r>
        <w:rPr>
          <w:rFonts w:ascii="Cambria"/>
          <w:sz w:val="24"/>
        </w:rPr>
        <w:t>faced</w:t>
      </w:r>
      <w:r>
        <w:rPr>
          <w:rFonts w:ascii="Cambria"/>
          <w:spacing w:val="-1"/>
          <w:sz w:val="24"/>
        </w:rPr>
        <w:t xml:space="preserve"> </w:t>
      </w:r>
      <w:r>
        <w:rPr>
          <w:rFonts w:ascii="Cambria"/>
          <w:sz w:val="24"/>
        </w:rPr>
        <w:t>during</w:t>
      </w:r>
      <w:r>
        <w:rPr>
          <w:rFonts w:ascii="Cambria"/>
          <w:spacing w:val="-2"/>
          <w:sz w:val="24"/>
        </w:rPr>
        <w:t xml:space="preserve"> </w:t>
      </w:r>
      <w:r>
        <w:rPr>
          <w:rFonts w:ascii="Cambria"/>
          <w:sz w:val="24"/>
        </w:rPr>
        <w:t>rollback</w:t>
      </w:r>
      <w:r>
        <w:rPr>
          <w:rFonts w:ascii="Cambria"/>
          <w:spacing w:val="-1"/>
          <w:sz w:val="24"/>
        </w:rPr>
        <w:t xml:space="preserve"> </w:t>
      </w:r>
      <w:r>
        <w:rPr>
          <w:rFonts w:ascii="Cambria"/>
          <w:sz w:val="24"/>
        </w:rPr>
        <w:t>in</w:t>
      </w:r>
      <w:r>
        <w:rPr>
          <w:rFonts w:ascii="Cambria"/>
          <w:spacing w:val="-1"/>
          <w:sz w:val="24"/>
        </w:rPr>
        <w:t xml:space="preserve"> </w:t>
      </w:r>
      <w:r>
        <w:rPr>
          <w:rFonts w:ascii="Cambria"/>
          <w:sz w:val="24"/>
        </w:rPr>
        <w:t>mysql</w:t>
      </w:r>
      <w:r>
        <w:rPr>
          <w:rFonts w:ascii="Cambria"/>
          <w:spacing w:val="-2"/>
          <w:sz w:val="24"/>
        </w:rPr>
        <w:t xml:space="preserve"> </w:t>
      </w:r>
      <w:r>
        <w:rPr>
          <w:rFonts w:ascii="Cambria"/>
          <w:sz w:val="24"/>
        </w:rPr>
        <w:t>and</w:t>
      </w:r>
      <w:r>
        <w:rPr>
          <w:rFonts w:ascii="Cambria"/>
          <w:spacing w:val="-1"/>
          <w:sz w:val="24"/>
        </w:rPr>
        <w:t xml:space="preserve"> </w:t>
      </w:r>
      <w:r>
        <w:rPr>
          <w:rFonts w:ascii="Cambria"/>
          <w:sz w:val="24"/>
        </w:rPr>
        <w:t>how</w:t>
      </w:r>
      <w:r>
        <w:rPr>
          <w:rFonts w:ascii="Cambria"/>
          <w:spacing w:val="-2"/>
          <w:sz w:val="24"/>
        </w:rPr>
        <w:t xml:space="preserve"> </w:t>
      </w:r>
      <w:r>
        <w:rPr>
          <w:rFonts w:ascii="Cambria"/>
          <w:sz w:val="24"/>
        </w:rPr>
        <w:t>it</w:t>
      </w:r>
      <w:r>
        <w:rPr>
          <w:rFonts w:ascii="Cambria"/>
          <w:spacing w:val="-1"/>
          <w:sz w:val="24"/>
        </w:rPr>
        <w:t xml:space="preserve"> </w:t>
      </w:r>
      <w:r>
        <w:rPr>
          <w:rFonts w:ascii="Cambria"/>
          <w:sz w:val="24"/>
        </w:rPr>
        <w:t>got</w:t>
      </w:r>
      <w:r>
        <w:rPr>
          <w:rFonts w:ascii="Cambria"/>
          <w:spacing w:val="-1"/>
          <w:sz w:val="24"/>
        </w:rPr>
        <w:t xml:space="preserve"> </w:t>
      </w:r>
      <w:r>
        <w:rPr>
          <w:rFonts w:ascii="Cambria"/>
          <w:spacing w:val="-2"/>
          <w:sz w:val="24"/>
        </w:rPr>
        <w:t>resolved.</w:t>
      </w:r>
    </w:p>
    <w:p>
      <w:pPr>
        <w:pStyle w:val="8"/>
        <w:tabs>
          <w:tab w:val="left" w:pos="1119"/>
        </w:tabs>
        <w:spacing w:before="182"/>
        <w:ind w:left="760" w:firstLine="0"/>
        <w:rPr>
          <w:rFonts w:ascii="Cambria"/>
          <w:sz w:val="24"/>
        </w:rPr>
      </w:pPr>
      <w:r>
        <w:rPr>
          <w:rFonts w:ascii="Cambria"/>
          <w:sz w:val="24"/>
        </w:rPr>
        <w:t>Ans  In MySQL, rollback issues arise from transactional inconsistencies, such as deadlocks, lock timeouts, large transactions, or disk space exhaustion.</w:t>
      </w:r>
    </w:p>
    <w:p>
      <w:pPr>
        <w:pStyle w:val="8"/>
        <w:tabs>
          <w:tab w:val="left" w:pos="1119"/>
        </w:tabs>
        <w:spacing w:before="182"/>
        <w:ind w:left="760" w:firstLine="0"/>
        <w:rPr>
          <w:rFonts w:ascii="Cambria"/>
          <w:sz w:val="24"/>
        </w:rPr>
      </w:pPr>
      <w:r>
        <w:rPr>
          <w:rFonts w:ascii="Cambria"/>
          <w:sz w:val="24"/>
        </w:rPr>
        <w:t>To resolve these issues, MySQL implements:</w:t>
      </w:r>
    </w:p>
    <w:p>
      <w:pPr>
        <w:pStyle w:val="8"/>
        <w:tabs>
          <w:tab w:val="left" w:pos="1119"/>
        </w:tabs>
        <w:spacing w:before="182"/>
        <w:ind w:left="760" w:firstLine="0"/>
        <w:rPr>
          <w:rFonts w:ascii="Cambria"/>
          <w:sz w:val="24"/>
        </w:rPr>
      </w:pPr>
      <w:r>
        <w:rPr>
          <w:rFonts w:ascii="Cambria"/>
          <w:sz w:val="24"/>
        </w:rPr>
        <w:t>- Different transaction isolation levels to control visibility of changes.</w:t>
      </w:r>
    </w:p>
    <w:p>
      <w:pPr>
        <w:pStyle w:val="8"/>
        <w:tabs>
          <w:tab w:val="left" w:pos="1119"/>
        </w:tabs>
        <w:spacing w:before="182"/>
        <w:ind w:left="760" w:firstLine="0"/>
        <w:rPr>
          <w:rFonts w:ascii="Cambria"/>
          <w:sz w:val="24"/>
        </w:rPr>
      </w:pPr>
      <w:r>
        <w:rPr>
          <w:rFonts w:ascii="Cambria"/>
          <w:sz w:val="24"/>
        </w:rPr>
        <w:t>- Proper transaction management practices to prevent long-running transactions.</w:t>
      </w:r>
    </w:p>
    <w:p>
      <w:pPr>
        <w:pStyle w:val="8"/>
        <w:tabs>
          <w:tab w:val="left" w:pos="1119"/>
        </w:tabs>
        <w:spacing w:before="182"/>
        <w:ind w:left="760" w:firstLine="0"/>
        <w:rPr>
          <w:rFonts w:ascii="Cambria"/>
          <w:sz w:val="24"/>
        </w:rPr>
      </w:pPr>
      <w:r>
        <w:rPr>
          <w:rFonts w:ascii="Cambria"/>
          <w:sz w:val="24"/>
        </w:rPr>
        <w:t>- Monitoring and tuning of transaction activity and database performance.</w:t>
      </w:r>
    </w:p>
    <w:p>
      <w:pPr>
        <w:pStyle w:val="8"/>
        <w:tabs>
          <w:tab w:val="left" w:pos="1119"/>
        </w:tabs>
        <w:spacing w:before="182"/>
        <w:ind w:left="760" w:firstLine="0"/>
        <w:rPr>
          <w:rFonts w:ascii="Cambria"/>
          <w:sz w:val="24"/>
        </w:rPr>
      </w:pPr>
      <w:r>
        <w:rPr>
          <w:rFonts w:ascii="Cambria"/>
          <w:sz w:val="24"/>
        </w:rPr>
        <w:t>- Continuous improvements in storage engine technology to enhance concurrency control and rollback performance.</w:t>
      </w:r>
    </w:p>
    <w:p>
      <w:pPr>
        <w:pStyle w:val="8"/>
        <w:tabs>
          <w:tab w:val="left" w:pos="1119"/>
        </w:tabs>
        <w:spacing w:before="182"/>
        <w:ind w:left="760" w:firstLine="0"/>
        <w:rPr>
          <w:rFonts w:ascii="Cambria"/>
          <w:sz w:val="24"/>
        </w:rPr>
      </w:pPr>
    </w:p>
    <w:p>
      <w:pPr>
        <w:pStyle w:val="8"/>
        <w:numPr>
          <w:ilvl w:val="0"/>
          <w:numId w:val="17"/>
        </w:numPr>
        <w:tabs>
          <w:tab w:val="left" w:pos="1119"/>
        </w:tabs>
        <w:spacing w:before="23"/>
        <w:ind w:left="1119" w:hanging="359"/>
        <w:rPr>
          <w:rFonts w:ascii="Cambria"/>
          <w:sz w:val="24"/>
        </w:rPr>
      </w:pPr>
      <w:r>
        <w:rPr>
          <w:rFonts w:ascii="Cambria"/>
          <w:sz w:val="24"/>
        </w:rPr>
        <w:t>Explain</w:t>
      </w:r>
      <w:r>
        <w:rPr>
          <w:rFonts w:ascii="Cambria"/>
          <w:spacing w:val="-4"/>
          <w:sz w:val="24"/>
        </w:rPr>
        <w:t xml:space="preserve"> </w:t>
      </w:r>
      <w:r>
        <w:rPr>
          <w:rFonts w:ascii="Cambria"/>
          <w:sz w:val="24"/>
        </w:rPr>
        <w:t>how</w:t>
      </w:r>
      <w:r>
        <w:rPr>
          <w:rFonts w:ascii="Cambria"/>
          <w:spacing w:val="-2"/>
          <w:sz w:val="24"/>
        </w:rPr>
        <w:t xml:space="preserve"> </w:t>
      </w:r>
      <w:r>
        <w:rPr>
          <w:rFonts w:ascii="Cambria"/>
          <w:sz w:val="24"/>
        </w:rPr>
        <w:t>to</w:t>
      </w:r>
      <w:r>
        <w:rPr>
          <w:rFonts w:ascii="Cambria"/>
          <w:spacing w:val="-2"/>
          <w:sz w:val="24"/>
        </w:rPr>
        <w:t xml:space="preserve"> </w:t>
      </w:r>
      <w:r>
        <w:rPr>
          <w:rFonts w:ascii="Cambria"/>
          <w:sz w:val="24"/>
        </w:rPr>
        <w:t>create</w:t>
      </w:r>
      <w:r>
        <w:rPr>
          <w:rFonts w:ascii="Cambria"/>
          <w:spacing w:val="-1"/>
          <w:sz w:val="24"/>
        </w:rPr>
        <w:t xml:space="preserve"> </w:t>
      </w:r>
      <w:r>
        <w:rPr>
          <w:rFonts w:ascii="Cambria"/>
          <w:sz w:val="24"/>
        </w:rPr>
        <w:t>a</w:t>
      </w:r>
      <w:r>
        <w:rPr>
          <w:rFonts w:ascii="Cambria"/>
          <w:spacing w:val="-2"/>
          <w:sz w:val="24"/>
        </w:rPr>
        <w:t xml:space="preserve"> </w:t>
      </w:r>
      <w:r>
        <w:rPr>
          <w:rFonts w:ascii="Cambria"/>
          <w:sz w:val="24"/>
        </w:rPr>
        <w:t>user</w:t>
      </w:r>
      <w:r>
        <w:rPr>
          <w:rFonts w:ascii="Cambria"/>
          <w:spacing w:val="-2"/>
          <w:sz w:val="24"/>
        </w:rPr>
        <w:t xml:space="preserve"> </w:t>
      </w:r>
      <w:r>
        <w:rPr>
          <w:rFonts w:ascii="Cambria"/>
          <w:sz w:val="24"/>
        </w:rPr>
        <w:t>in</w:t>
      </w:r>
      <w:r>
        <w:rPr>
          <w:rFonts w:ascii="Cambria"/>
          <w:spacing w:val="-1"/>
          <w:sz w:val="24"/>
        </w:rPr>
        <w:t xml:space="preserve"> </w:t>
      </w:r>
      <w:r>
        <w:rPr>
          <w:rFonts w:ascii="Cambria"/>
          <w:spacing w:val="-4"/>
          <w:sz w:val="24"/>
        </w:rPr>
        <w:t>sql.</w:t>
      </w:r>
    </w:p>
    <w:p>
      <w:pPr>
        <w:rPr>
          <w:rFonts w:ascii="Cambria"/>
          <w:sz w:val="24"/>
        </w:rPr>
      </w:pPr>
    </w:p>
    <w:p>
      <w:pPr>
        <w:rPr>
          <w:rFonts w:ascii="Cambria"/>
          <w:sz w:val="24"/>
        </w:rPr>
      </w:pPr>
      <w:r>
        <w:rPr>
          <w:rFonts w:ascii="Cambria"/>
          <w:sz w:val="24"/>
        </w:rPr>
        <w:tab/>
      </w:r>
      <w:r>
        <w:rPr>
          <w:rFonts w:ascii="Cambria"/>
          <w:sz w:val="24"/>
        </w:rPr>
        <w:t>Ans To create a user in SQL:</w:t>
      </w:r>
    </w:p>
    <w:p>
      <w:pPr>
        <w:ind w:left="720"/>
        <w:rPr>
          <w:rFonts w:ascii="Cambria"/>
          <w:sz w:val="24"/>
        </w:rPr>
      </w:pPr>
    </w:p>
    <w:p>
      <w:pPr>
        <w:ind w:left="720"/>
        <w:rPr>
          <w:rFonts w:ascii="Cambria"/>
          <w:sz w:val="24"/>
        </w:rPr>
      </w:pPr>
      <w:r>
        <w:rPr>
          <w:rFonts w:ascii="Cambria"/>
          <w:sz w:val="24"/>
        </w:rPr>
        <w:t>1. Use the CREATE USER statement.</w:t>
      </w:r>
    </w:p>
    <w:p>
      <w:pPr>
        <w:ind w:left="720"/>
        <w:rPr>
          <w:rFonts w:ascii="Cambria"/>
          <w:sz w:val="24"/>
        </w:rPr>
      </w:pPr>
      <w:r>
        <w:rPr>
          <w:rFonts w:ascii="Cambria"/>
          <w:sz w:val="24"/>
        </w:rPr>
        <w:t>2. Specify the username and password.</w:t>
      </w:r>
    </w:p>
    <w:p>
      <w:pPr>
        <w:ind w:left="720"/>
        <w:rPr>
          <w:rFonts w:ascii="Cambria"/>
          <w:sz w:val="24"/>
        </w:rPr>
      </w:pPr>
      <w:r>
        <w:rPr>
          <w:rFonts w:ascii="Cambria"/>
          <w:sz w:val="24"/>
        </w:rPr>
        <w:t>3. Optionally, define privileges or roles for the user.</w:t>
      </w:r>
    </w:p>
    <w:p>
      <w:pPr>
        <w:ind w:left="720"/>
        <w:rPr>
          <w:rFonts w:ascii="Cambria"/>
          <w:sz w:val="24"/>
        </w:rPr>
      </w:pPr>
    </w:p>
    <w:p>
      <w:pPr>
        <w:ind w:left="720"/>
        <w:rPr>
          <w:rFonts w:ascii="Cambria"/>
          <w:sz w:val="24"/>
        </w:rPr>
      </w:pPr>
      <w:r>
        <w:rPr>
          <w:rFonts w:ascii="Cambria"/>
          <w:sz w:val="24"/>
        </w:rPr>
        <w:t>For example:</w:t>
      </w:r>
    </w:p>
    <w:p>
      <w:pPr>
        <w:ind w:left="720"/>
        <w:rPr>
          <w:rFonts w:ascii="Cambria"/>
          <w:sz w:val="24"/>
        </w:rPr>
      </w:pPr>
      <w:r>
        <w:rPr>
          <w:rFonts w:ascii="Cambria"/>
          <w:sz w:val="24"/>
        </w:rPr>
        <w:t>```sql</w:t>
      </w:r>
    </w:p>
    <w:p>
      <w:pPr>
        <w:ind w:left="720"/>
        <w:rPr>
          <w:rFonts w:ascii="Cambria"/>
          <w:sz w:val="24"/>
        </w:rPr>
      </w:pPr>
      <w:r>
        <w:rPr>
          <w:rFonts w:ascii="Cambria"/>
          <w:sz w:val="24"/>
        </w:rPr>
        <w:t>CREATE USER 'username'@'hostname' IDENTIFIED BY 'password';</w:t>
      </w:r>
    </w:p>
    <w:p>
      <w:pPr>
        <w:ind w:left="720"/>
        <w:rPr>
          <w:rFonts w:ascii="Cambria"/>
          <w:sz w:val="24"/>
        </w:rPr>
      </w:pPr>
      <w:r>
        <w:rPr>
          <w:rFonts w:ascii="Cambria"/>
          <w:sz w:val="24"/>
        </w:rPr>
        <w:t>```</w:t>
      </w:r>
    </w:p>
    <w:p>
      <w:pPr>
        <w:ind w:left="720"/>
        <w:rPr>
          <w:rFonts w:ascii="Cambria"/>
          <w:sz w:val="24"/>
        </w:rPr>
      </w:pPr>
      <w:r>
        <w:rPr>
          <w:rFonts w:ascii="Cambria"/>
          <w:sz w:val="24"/>
        </w:rPr>
        <w:t>This creates a user with the specified username and password.</w:t>
      </w:r>
    </w:p>
    <w:p>
      <w:pPr>
        <w:ind w:left="720"/>
        <w:rPr>
          <w:rFonts w:ascii="Cambria"/>
          <w:sz w:val="24"/>
        </w:rPr>
      </w:pPr>
    </w:p>
    <w:p>
      <w:pPr>
        <w:ind w:left="720"/>
        <w:rPr>
          <w:rFonts w:ascii="Cambria"/>
          <w:sz w:val="24"/>
        </w:rPr>
      </w:pPr>
      <w:r>
        <w:rPr>
          <w:rFonts w:ascii="Cambria"/>
          <w:sz w:val="24"/>
        </w:rPr>
        <w:t>You can also grant privileges to the user using the GRANT statement:</w:t>
      </w:r>
    </w:p>
    <w:p>
      <w:pPr>
        <w:ind w:left="720"/>
        <w:rPr>
          <w:rFonts w:ascii="Cambria"/>
          <w:sz w:val="24"/>
        </w:rPr>
      </w:pPr>
      <w:r>
        <w:rPr>
          <w:rFonts w:ascii="Cambria"/>
          <w:sz w:val="24"/>
        </w:rPr>
        <w:t>```sql</w:t>
      </w:r>
    </w:p>
    <w:p>
      <w:pPr>
        <w:ind w:left="720"/>
        <w:rPr>
          <w:rFonts w:ascii="Cambria"/>
          <w:sz w:val="24"/>
        </w:rPr>
      </w:pPr>
      <w:r>
        <w:rPr>
          <w:rFonts w:ascii="Cambria"/>
          <w:sz w:val="24"/>
        </w:rPr>
        <w:t>GRANT SELECT, INSERT ON database.* TO 'username'@'hostname';</w:t>
      </w:r>
    </w:p>
    <w:p>
      <w:pPr>
        <w:ind w:left="720"/>
        <w:rPr>
          <w:rFonts w:ascii="Cambria"/>
          <w:sz w:val="24"/>
        </w:rPr>
      </w:pPr>
      <w:r>
        <w:rPr>
          <w:rFonts w:ascii="Cambria"/>
          <w:sz w:val="24"/>
        </w:rPr>
        <w:t>```</w:t>
      </w:r>
    </w:p>
    <w:p>
      <w:pPr>
        <w:ind w:left="720"/>
        <w:rPr>
          <w:rFonts w:ascii="Cambria"/>
          <w:sz w:val="24"/>
        </w:rPr>
      </w:pPr>
      <w:r>
        <w:rPr>
          <w:rFonts w:ascii="Cambria"/>
          <w:sz w:val="24"/>
        </w:rPr>
        <w:t>This grants SELECT and INSERT privileges on a specific database to the user.</w:t>
      </w:r>
    </w:p>
    <w:p>
      <w:pPr>
        <w:ind w:left="720"/>
        <w:rPr>
          <w:rFonts w:ascii="Cambria"/>
          <w:sz w:val="24"/>
        </w:rPr>
      </w:pPr>
    </w:p>
    <w:p>
      <w:pPr>
        <w:ind w:left="720"/>
        <w:rPr>
          <w:rFonts w:ascii="Cambria"/>
          <w:sz w:val="24"/>
        </w:rPr>
      </w:pPr>
      <w:r>
        <w:rPr>
          <w:rFonts w:ascii="Cambria"/>
          <w:sz w:val="24"/>
        </w:rPr>
        <w:t>Finally, don't forget to flush privileges to apply the changes:</w:t>
      </w:r>
    </w:p>
    <w:p>
      <w:pPr>
        <w:ind w:left="720"/>
        <w:rPr>
          <w:rFonts w:ascii="Cambria"/>
          <w:sz w:val="24"/>
        </w:rPr>
      </w:pPr>
      <w:r>
        <w:rPr>
          <w:rFonts w:ascii="Cambria"/>
          <w:sz w:val="24"/>
        </w:rPr>
        <w:t>```sql</w:t>
      </w:r>
    </w:p>
    <w:p>
      <w:pPr>
        <w:ind w:left="720"/>
        <w:rPr>
          <w:rFonts w:ascii="Cambria"/>
          <w:sz w:val="24"/>
        </w:rPr>
      </w:pPr>
      <w:r>
        <w:rPr>
          <w:rFonts w:ascii="Cambria"/>
          <w:sz w:val="24"/>
        </w:rPr>
        <w:t>FLUSH PRIVILEGES;</w:t>
      </w:r>
    </w:p>
    <w:p>
      <w:pPr>
        <w:ind w:left="720"/>
        <w:rPr>
          <w:rFonts w:ascii="Cambria"/>
          <w:sz w:val="24"/>
        </w:rPr>
      </w:pPr>
      <w:r>
        <w:rPr>
          <w:rFonts w:ascii="Cambria"/>
          <w:sz w:val="24"/>
        </w:rPr>
        <w:t>```</w:t>
      </w:r>
    </w:p>
    <w:p>
      <w:pPr>
        <w:ind w:left="720"/>
        <w:rPr>
          <w:rFonts w:ascii="Cambria"/>
          <w:sz w:val="24"/>
        </w:rPr>
        <w:sectPr>
          <w:pgSz w:w="11920" w:h="16840"/>
          <w:pgMar w:top="2240" w:right="500" w:bottom="280" w:left="1040" w:header="1012" w:footer="0" w:gutter="0"/>
          <w:cols w:space="720" w:num="1"/>
        </w:sectPr>
      </w:pPr>
      <w:r>
        <w:rPr>
          <w:rFonts w:ascii="Cambria"/>
          <w:sz w:val="24"/>
        </w:rPr>
        <w:t>This ensures that the changes take effect immediately.</w:t>
      </w: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rPr>
          <w:rFonts w:ascii="Cambria"/>
          <w:sz w:val="20"/>
        </w:rPr>
      </w:pPr>
    </w:p>
    <w:p>
      <w:pPr>
        <w:pStyle w:val="5"/>
        <w:spacing w:before="48"/>
        <w:rPr>
          <w:rFonts w:ascii="Cambria"/>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20" w:type="dxa"/>
          </w:tcPr>
          <w:p>
            <w:pPr>
              <w:pStyle w:val="9"/>
              <w:spacing w:before="1" w:line="339" w:lineRule="exact"/>
              <w:ind w:left="25"/>
              <w:jc w:val="center"/>
              <w:rPr>
                <w:b/>
                <w:sz w:val="32"/>
              </w:rPr>
            </w:pPr>
            <w:r>
              <w:rPr>
                <w:b/>
                <w:sz w:val="32"/>
              </w:rPr>
              <w:t>Experiment</w:t>
            </w:r>
            <w:r>
              <w:rPr>
                <w:b/>
                <w:spacing w:val="-10"/>
                <w:sz w:val="32"/>
              </w:rPr>
              <w:t xml:space="preserve"> </w:t>
            </w:r>
            <w:r>
              <w:rPr>
                <w:b/>
                <w:spacing w:val="-4"/>
                <w:sz w:val="32"/>
              </w:rPr>
              <w:t>No.8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20" w:type="dxa"/>
          </w:tcPr>
          <w:p>
            <w:pPr>
              <w:pStyle w:val="9"/>
              <w:spacing w:before="4" w:line="336" w:lineRule="exact"/>
              <w:ind w:left="110"/>
              <w:rPr>
                <w:sz w:val="32"/>
              </w:rPr>
            </w:pPr>
            <w:r>
              <w:rPr>
                <w:sz w:val="32"/>
              </w:rPr>
              <w:t>Implementation</w:t>
            </w:r>
            <w:r>
              <w:rPr>
                <w:spacing w:val="-11"/>
                <w:sz w:val="32"/>
              </w:rPr>
              <w:t xml:space="preserve"> </w:t>
            </w:r>
            <w:r>
              <w:rPr>
                <w:sz w:val="32"/>
              </w:rPr>
              <w:t>of</w:t>
            </w:r>
            <w:r>
              <w:rPr>
                <w:spacing w:val="-11"/>
                <w:sz w:val="32"/>
              </w:rPr>
              <w:t xml:space="preserve"> </w:t>
            </w:r>
            <w:r>
              <w:rPr>
                <w:sz w:val="32"/>
              </w:rPr>
              <w:t>Views</w:t>
            </w:r>
            <w:r>
              <w:rPr>
                <w:spacing w:val="-11"/>
                <w:sz w:val="32"/>
              </w:rPr>
              <w:t xml:space="preserve"> </w:t>
            </w:r>
            <w:r>
              <w:rPr>
                <w:sz w:val="32"/>
              </w:rPr>
              <w:t>and</w:t>
            </w:r>
            <w:r>
              <w:rPr>
                <w:spacing w:val="-10"/>
                <w:sz w:val="32"/>
              </w:rPr>
              <w:t xml:space="preserve"> </w:t>
            </w:r>
            <w:r>
              <w:rPr>
                <w:spacing w:val="-2"/>
                <w:sz w:val="32"/>
              </w:rPr>
              <w:t>Triggers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20" w:type="dxa"/>
          </w:tcPr>
          <w:p>
            <w:pPr>
              <w:pStyle w:val="9"/>
              <w:spacing w:before="7" w:line="333"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20" w:type="dxa"/>
          </w:tcPr>
          <w:p>
            <w:pPr>
              <w:pStyle w:val="9"/>
              <w:spacing w:before="10" w:line="33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0" w:lineRule="exact"/>
        <w:rPr>
          <w:sz w:val="32"/>
        </w:rPr>
        <w:sectPr>
          <w:pgSz w:w="11920" w:h="16840"/>
          <w:pgMar w:top="2240" w:right="500" w:bottom="280" w:left="1040" w:header="1012" w:footer="0" w:gutter="0"/>
          <w:cols w:space="720" w:num="1"/>
        </w:sectPr>
      </w:pPr>
    </w:p>
    <w:p>
      <w:pPr>
        <w:pStyle w:val="5"/>
        <w:rPr>
          <w:rFonts w:ascii="Cambria"/>
        </w:rPr>
      </w:pPr>
    </w:p>
    <w:p>
      <w:pPr>
        <w:pStyle w:val="5"/>
        <w:spacing w:before="127"/>
        <w:rPr>
          <w:rFonts w:ascii="Cambria"/>
        </w:rPr>
      </w:pPr>
    </w:p>
    <w:p>
      <w:pPr>
        <w:pStyle w:val="2"/>
      </w:pPr>
      <w:r>
        <w:t>Aim</w:t>
      </w:r>
      <w:r>
        <w:rPr>
          <w:spacing w:val="-1"/>
        </w:rPr>
        <w:t xml:space="preserve"> </w:t>
      </w:r>
      <w:r>
        <w:t>:-</w:t>
      </w:r>
      <w:r>
        <w:rPr>
          <w:spacing w:val="59"/>
        </w:rPr>
        <w:t xml:space="preserve"> </w:t>
      </w:r>
      <w:r>
        <w:t>Write a</w:t>
      </w:r>
      <w:r>
        <w:rPr>
          <w:spacing w:val="-1"/>
        </w:rPr>
        <w:t xml:space="preserve"> </w:t>
      </w:r>
      <w:r>
        <w:t>SQL query</w:t>
      </w:r>
      <w:r>
        <w:rPr>
          <w:spacing w:val="-1"/>
        </w:rPr>
        <w:t xml:space="preserve"> </w:t>
      </w:r>
      <w:r>
        <w:t>to implement</w:t>
      </w:r>
      <w:r>
        <w:rPr>
          <w:spacing w:val="-1"/>
        </w:rPr>
        <w:t xml:space="preserve"> </w:t>
      </w:r>
      <w:r>
        <w:t xml:space="preserve">views and </w:t>
      </w:r>
      <w:r>
        <w:rPr>
          <w:spacing w:val="-2"/>
        </w:rPr>
        <w:t>triggers</w:t>
      </w:r>
    </w:p>
    <w:p>
      <w:pPr>
        <w:pStyle w:val="5"/>
        <w:spacing w:before="182"/>
        <w:ind w:left="400"/>
      </w:pPr>
      <w:r>
        <w:rPr>
          <w:b/>
        </w:rPr>
        <w:t>Objective</w:t>
      </w:r>
      <w:r>
        <w:rPr>
          <w:b/>
          <w:spacing w:val="-2"/>
        </w:rPr>
        <w:t xml:space="preserve"> </w:t>
      </w:r>
      <w:r>
        <w:rPr>
          <w:b/>
        </w:rPr>
        <w:t>:-</w:t>
      </w:r>
      <w:r>
        <w:rPr>
          <w:b/>
          <w:spacing w:val="-1"/>
        </w:rPr>
        <w:t xml:space="preserve"> </w:t>
      </w:r>
      <w:r>
        <w:t>To</w:t>
      </w:r>
      <w:r>
        <w:rPr>
          <w:spacing w:val="-1"/>
        </w:rPr>
        <w:t xml:space="preserve"> </w:t>
      </w:r>
      <w:r>
        <w:t>learn</w:t>
      </w:r>
      <w:r>
        <w:rPr>
          <w:spacing w:val="-2"/>
        </w:rPr>
        <w:t xml:space="preserve"> </w:t>
      </w:r>
      <w:r>
        <w:t>about</w:t>
      </w:r>
      <w:r>
        <w:rPr>
          <w:spacing w:val="-1"/>
        </w:rPr>
        <w:t xml:space="preserve"> </w:t>
      </w:r>
      <w:r>
        <w:t>virtual</w:t>
      </w:r>
      <w:r>
        <w:rPr>
          <w:spacing w:val="-1"/>
        </w:rPr>
        <w:t xml:space="preserve"> </w:t>
      </w:r>
      <w:r>
        <w:t>tables</w:t>
      </w:r>
      <w:r>
        <w:rPr>
          <w:spacing w:val="-2"/>
        </w:rPr>
        <w:t xml:space="preserve"> </w:t>
      </w:r>
      <w:r>
        <w:t>in</w:t>
      </w:r>
      <w:r>
        <w:rPr>
          <w:spacing w:val="-1"/>
        </w:rPr>
        <w:t xml:space="preserve"> </w:t>
      </w:r>
      <w:r>
        <w:t>the</w:t>
      </w:r>
      <w:r>
        <w:rPr>
          <w:spacing w:val="-1"/>
        </w:rPr>
        <w:t xml:space="preserve"> </w:t>
      </w:r>
      <w:r>
        <w:t>database</w:t>
      </w:r>
      <w:r>
        <w:rPr>
          <w:spacing w:val="-2"/>
        </w:rPr>
        <w:t xml:space="preserve"> </w:t>
      </w:r>
      <w:r>
        <w:t>and</w:t>
      </w:r>
      <w:r>
        <w:rPr>
          <w:spacing w:val="-1"/>
        </w:rPr>
        <w:t xml:space="preserve"> </w:t>
      </w:r>
      <w:r>
        <w:t>also</w:t>
      </w:r>
      <w:r>
        <w:rPr>
          <w:spacing w:val="-1"/>
        </w:rPr>
        <w:t xml:space="preserve"> </w:t>
      </w:r>
      <w:r>
        <w:t>PLSQL</w:t>
      </w:r>
      <w:r>
        <w:rPr>
          <w:spacing w:val="-1"/>
        </w:rPr>
        <w:t xml:space="preserve"> </w:t>
      </w:r>
      <w:r>
        <w:rPr>
          <w:spacing w:val="-2"/>
        </w:rPr>
        <w:t>constructs</w:t>
      </w:r>
    </w:p>
    <w:p>
      <w:pPr>
        <w:pStyle w:val="2"/>
        <w:spacing w:before="182"/>
      </w:pPr>
      <w:r>
        <w:rPr>
          <w:spacing w:val="-2"/>
        </w:rPr>
        <w:t>Theory:</w:t>
      </w:r>
    </w:p>
    <w:p>
      <w:pPr>
        <w:spacing w:before="182"/>
        <w:ind w:left="400"/>
        <w:rPr>
          <w:b/>
          <w:sz w:val="24"/>
        </w:rPr>
      </w:pPr>
      <w:r>
        <w:rPr>
          <w:b/>
          <w:sz w:val="24"/>
        </w:rPr>
        <w:t xml:space="preserve">SQL </w:t>
      </w:r>
      <w:r>
        <w:rPr>
          <w:b/>
          <w:spacing w:val="-2"/>
          <w:sz w:val="24"/>
        </w:rPr>
        <w:t>Views:</w:t>
      </w:r>
    </w:p>
    <w:p>
      <w:pPr>
        <w:pStyle w:val="5"/>
        <w:spacing w:before="181"/>
        <w:ind w:left="400"/>
      </w:pPr>
      <w:r>
        <w:t xml:space="preserve">In SQL, a view is a virtual table based on the result-set of an SQL </w:t>
      </w:r>
      <w:r>
        <w:rPr>
          <w:spacing w:val="-2"/>
        </w:rPr>
        <w:t>statement.</w:t>
      </w:r>
    </w:p>
    <w:p>
      <w:pPr>
        <w:pStyle w:val="5"/>
        <w:spacing w:before="160" w:line="276" w:lineRule="auto"/>
        <w:ind w:left="400" w:right="962"/>
      </w:pPr>
      <w:r>
        <w:t>A view contains rows and columns, just like a real table.</w:t>
      </w:r>
      <w:r>
        <w:rPr>
          <w:spacing w:val="-2"/>
        </w:rPr>
        <w:t xml:space="preserve"> </w:t>
      </w:r>
      <w:r>
        <w:t>The</w:t>
      </w:r>
      <w:r>
        <w:rPr>
          <w:spacing w:val="-2"/>
        </w:rPr>
        <w:t xml:space="preserve"> </w:t>
      </w:r>
      <w:r>
        <w:t>fields</w:t>
      </w:r>
      <w:r>
        <w:rPr>
          <w:spacing w:val="-2"/>
        </w:rPr>
        <w:t xml:space="preserve"> </w:t>
      </w:r>
      <w:r>
        <w:t>in</w:t>
      </w:r>
      <w:r>
        <w:rPr>
          <w:spacing w:val="-2"/>
        </w:rPr>
        <w:t xml:space="preserve"> </w:t>
      </w:r>
      <w:r>
        <w:t>a</w:t>
      </w:r>
      <w:r>
        <w:rPr>
          <w:spacing w:val="-2"/>
        </w:rPr>
        <w:t xml:space="preserve"> </w:t>
      </w:r>
      <w:r>
        <w:t>view</w:t>
      </w:r>
      <w:r>
        <w:rPr>
          <w:spacing w:val="-2"/>
        </w:rPr>
        <w:t xml:space="preserve"> </w:t>
      </w:r>
      <w:r>
        <w:t>are</w:t>
      </w:r>
      <w:r>
        <w:rPr>
          <w:spacing w:val="-2"/>
        </w:rPr>
        <w:t xml:space="preserve"> </w:t>
      </w:r>
      <w:r>
        <w:t>fields</w:t>
      </w:r>
      <w:r>
        <w:rPr>
          <w:spacing w:val="-2"/>
        </w:rPr>
        <w:t xml:space="preserve"> </w:t>
      </w:r>
      <w:r>
        <w:t>from one or more real tables in the database.</w:t>
      </w:r>
    </w:p>
    <w:p>
      <w:pPr>
        <w:pStyle w:val="5"/>
        <w:spacing w:line="276" w:lineRule="auto"/>
        <w:ind w:left="400" w:right="962"/>
      </w:pPr>
      <w:r>
        <w:t>You can add SQL statements and functions to a view and present</w:t>
      </w:r>
      <w:r>
        <w:rPr>
          <w:spacing w:val="-3"/>
        </w:rPr>
        <w:t xml:space="preserve"> </w:t>
      </w:r>
      <w:r>
        <w:t>the</w:t>
      </w:r>
      <w:r>
        <w:rPr>
          <w:spacing w:val="-3"/>
        </w:rPr>
        <w:t xml:space="preserve"> </w:t>
      </w:r>
      <w:r>
        <w:t>data</w:t>
      </w:r>
      <w:r>
        <w:rPr>
          <w:spacing w:val="-3"/>
        </w:rPr>
        <w:t xml:space="preserve"> </w:t>
      </w:r>
      <w:r>
        <w:t>as</w:t>
      </w:r>
      <w:r>
        <w:rPr>
          <w:spacing w:val="-3"/>
        </w:rPr>
        <w:t xml:space="preserve"> </w:t>
      </w:r>
      <w:r>
        <w:t>if</w:t>
      </w:r>
      <w:r>
        <w:rPr>
          <w:spacing w:val="-3"/>
        </w:rPr>
        <w:t xml:space="preserve"> </w:t>
      </w:r>
      <w:r>
        <w:t>the</w:t>
      </w:r>
      <w:r>
        <w:rPr>
          <w:spacing w:val="-3"/>
        </w:rPr>
        <w:t xml:space="preserve"> </w:t>
      </w:r>
      <w:r>
        <w:t>data</w:t>
      </w:r>
      <w:r>
        <w:rPr>
          <w:spacing w:val="-3"/>
        </w:rPr>
        <w:t xml:space="preserve"> </w:t>
      </w:r>
      <w:r>
        <w:t>were coming from one single table.</w:t>
      </w:r>
    </w:p>
    <w:p>
      <w:pPr>
        <w:pStyle w:val="5"/>
        <w:spacing w:line="415" w:lineRule="auto"/>
        <w:ind w:left="400" w:right="4156"/>
      </w:pPr>
      <w:r>
        <w:t>A</w:t>
      </w:r>
      <w:r>
        <w:rPr>
          <w:spacing w:val="-8"/>
        </w:rPr>
        <w:t xml:space="preserve"> </w:t>
      </w:r>
      <w:r>
        <w:t>view</w:t>
      </w:r>
      <w:r>
        <w:rPr>
          <w:spacing w:val="-8"/>
        </w:rPr>
        <w:t xml:space="preserve"> </w:t>
      </w:r>
      <w:r>
        <w:t>is</w:t>
      </w:r>
      <w:r>
        <w:rPr>
          <w:spacing w:val="-9"/>
        </w:rPr>
        <w:t xml:space="preserve"> </w:t>
      </w:r>
      <w:r>
        <w:t>created</w:t>
      </w:r>
      <w:r>
        <w:rPr>
          <w:spacing w:val="-8"/>
        </w:rPr>
        <w:t xml:space="preserve"> </w:t>
      </w:r>
      <w:r>
        <w:t>with</w:t>
      </w:r>
      <w:r>
        <w:rPr>
          <w:spacing w:val="-8"/>
        </w:rPr>
        <w:t xml:space="preserve"> </w:t>
      </w:r>
      <w:r>
        <w:t>the</w:t>
      </w:r>
      <w:r>
        <w:rPr>
          <w:spacing w:val="-9"/>
        </w:rPr>
        <w:t xml:space="preserve"> </w:t>
      </w:r>
      <w:r>
        <w:t>CREATE</w:t>
      </w:r>
      <w:r>
        <w:rPr>
          <w:spacing w:val="-8"/>
        </w:rPr>
        <w:t xml:space="preserve"> </w:t>
      </w:r>
      <w:r>
        <w:t>VIEW</w:t>
      </w:r>
      <w:r>
        <w:rPr>
          <w:spacing w:val="-8"/>
        </w:rPr>
        <w:t xml:space="preserve"> </w:t>
      </w:r>
      <w:r>
        <w:t>statement. CREATE VIEW Syntax</w:t>
      </w:r>
    </w:p>
    <w:p>
      <w:pPr>
        <w:pStyle w:val="5"/>
        <w:spacing w:line="234" w:lineRule="exact"/>
        <w:ind w:left="400"/>
      </w:pPr>
      <w:r>
        <w:t>CREATE</w:t>
      </w:r>
      <w:r>
        <w:rPr>
          <w:spacing w:val="-9"/>
        </w:rPr>
        <w:t xml:space="preserve"> </w:t>
      </w:r>
      <w:r>
        <w:t>VIEW</w:t>
      </w:r>
      <w:r>
        <w:rPr>
          <w:spacing w:val="-9"/>
        </w:rPr>
        <w:t xml:space="preserve"> </w:t>
      </w:r>
      <w:r>
        <w:t>view_name</w:t>
      </w:r>
      <w:r>
        <w:rPr>
          <w:spacing w:val="-9"/>
        </w:rPr>
        <w:t xml:space="preserve"> </w:t>
      </w:r>
      <w:r>
        <w:rPr>
          <w:spacing w:val="-5"/>
        </w:rPr>
        <w:t>AS</w:t>
      </w:r>
    </w:p>
    <w:p>
      <w:pPr>
        <w:pStyle w:val="5"/>
        <w:spacing w:before="160" w:line="379" w:lineRule="auto"/>
        <w:ind w:left="400" w:right="6707"/>
      </w:pPr>
      <w:r>
        <w:t>SELECT</w:t>
      </w:r>
      <w:r>
        <w:rPr>
          <w:spacing w:val="-13"/>
        </w:rPr>
        <w:t xml:space="preserve"> </w:t>
      </w:r>
      <w:r>
        <w:t>column1,</w:t>
      </w:r>
      <w:r>
        <w:rPr>
          <w:spacing w:val="-13"/>
        </w:rPr>
        <w:t xml:space="preserve"> </w:t>
      </w:r>
      <w:r>
        <w:t>column2,</w:t>
      </w:r>
      <w:r>
        <w:rPr>
          <w:spacing w:val="-13"/>
        </w:rPr>
        <w:t xml:space="preserve"> </w:t>
      </w:r>
      <w:r>
        <w:t>... FROM table_name</w:t>
      </w:r>
    </w:p>
    <w:p>
      <w:pPr>
        <w:pStyle w:val="5"/>
        <w:ind w:left="400"/>
      </w:pPr>
      <w:r>
        <w:t xml:space="preserve">WHERE </w:t>
      </w:r>
      <w:r>
        <w:rPr>
          <w:spacing w:val="-2"/>
        </w:rPr>
        <w:t>condition;</w:t>
      </w:r>
    </w:p>
    <w:p>
      <w:pPr>
        <w:pStyle w:val="5"/>
      </w:pPr>
    </w:p>
    <w:p>
      <w:pPr>
        <w:pStyle w:val="5"/>
        <w:spacing w:before="44"/>
      </w:pPr>
    </w:p>
    <w:p>
      <w:pPr>
        <w:pStyle w:val="5"/>
        <w:ind w:left="400"/>
      </w:pPr>
      <w:r>
        <w:t>SQL</w:t>
      </w:r>
      <w:r>
        <w:rPr>
          <w:spacing w:val="-2"/>
        </w:rPr>
        <w:t xml:space="preserve"> </w:t>
      </w:r>
      <w:r>
        <w:t xml:space="preserve">Updating a </w:t>
      </w:r>
      <w:r>
        <w:rPr>
          <w:spacing w:val="-4"/>
        </w:rPr>
        <w:t>View</w:t>
      </w:r>
    </w:p>
    <w:p>
      <w:pPr>
        <w:pStyle w:val="5"/>
        <w:spacing w:before="160"/>
        <w:ind w:left="400"/>
      </w:pPr>
      <w:r>
        <w:t>A</w:t>
      </w:r>
      <w:r>
        <w:rPr>
          <w:spacing w:val="-3"/>
        </w:rPr>
        <w:t xml:space="preserve"> </w:t>
      </w:r>
      <w:r>
        <w:t>view</w:t>
      </w:r>
      <w:r>
        <w:rPr>
          <w:spacing w:val="-2"/>
        </w:rPr>
        <w:t xml:space="preserve"> </w:t>
      </w:r>
      <w:r>
        <w:t>can</w:t>
      </w:r>
      <w:r>
        <w:rPr>
          <w:spacing w:val="-3"/>
        </w:rPr>
        <w:t xml:space="preserve"> </w:t>
      </w:r>
      <w:r>
        <w:t>be</w:t>
      </w:r>
      <w:r>
        <w:rPr>
          <w:spacing w:val="-2"/>
        </w:rPr>
        <w:t xml:space="preserve"> </w:t>
      </w:r>
      <w:r>
        <w:t>updated</w:t>
      </w:r>
      <w:r>
        <w:rPr>
          <w:spacing w:val="-3"/>
        </w:rPr>
        <w:t xml:space="preserve"> </w:t>
      </w:r>
      <w:r>
        <w:t>with</w:t>
      </w:r>
      <w:r>
        <w:rPr>
          <w:spacing w:val="-2"/>
        </w:rPr>
        <w:t xml:space="preserve"> </w:t>
      </w:r>
      <w:r>
        <w:t>the</w:t>
      </w:r>
      <w:r>
        <w:rPr>
          <w:spacing w:val="-3"/>
        </w:rPr>
        <w:t xml:space="preserve"> </w:t>
      </w:r>
      <w:r>
        <w:t>CREATE</w:t>
      </w:r>
      <w:r>
        <w:rPr>
          <w:spacing w:val="-2"/>
        </w:rPr>
        <w:t xml:space="preserve"> </w:t>
      </w:r>
      <w:r>
        <w:t>OR</w:t>
      </w:r>
      <w:r>
        <w:rPr>
          <w:spacing w:val="-3"/>
        </w:rPr>
        <w:t xml:space="preserve"> </w:t>
      </w:r>
      <w:r>
        <w:t>REPLACE</w:t>
      </w:r>
      <w:r>
        <w:rPr>
          <w:spacing w:val="-2"/>
        </w:rPr>
        <w:t xml:space="preserve"> </w:t>
      </w:r>
      <w:r>
        <w:t>VIEW</w:t>
      </w:r>
      <w:r>
        <w:rPr>
          <w:spacing w:val="-2"/>
        </w:rPr>
        <w:t xml:space="preserve"> statement.</w:t>
      </w:r>
    </w:p>
    <w:p>
      <w:pPr>
        <w:pStyle w:val="5"/>
        <w:spacing w:before="4"/>
      </w:pPr>
    </w:p>
    <w:p>
      <w:pPr>
        <w:pStyle w:val="5"/>
        <w:spacing w:line="379" w:lineRule="auto"/>
        <w:ind w:left="400" w:right="4686"/>
      </w:pPr>
      <w:r>
        <w:t>SQL CREATE OR REPLACE VIEW Syntax CREATE</w:t>
      </w:r>
      <w:r>
        <w:rPr>
          <w:spacing w:val="-13"/>
        </w:rPr>
        <w:t xml:space="preserve"> </w:t>
      </w:r>
      <w:r>
        <w:t>OR</w:t>
      </w:r>
      <w:r>
        <w:rPr>
          <w:spacing w:val="-13"/>
        </w:rPr>
        <w:t xml:space="preserve"> </w:t>
      </w:r>
      <w:r>
        <w:t>REPLACE</w:t>
      </w:r>
      <w:r>
        <w:rPr>
          <w:spacing w:val="-13"/>
        </w:rPr>
        <w:t xml:space="preserve"> </w:t>
      </w:r>
      <w:r>
        <w:t>VIEW</w:t>
      </w:r>
      <w:r>
        <w:rPr>
          <w:spacing w:val="-13"/>
        </w:rPr>
        <w:t xml:space="preserve"> </w:t>
      </w:r>
      <w:r>
        <w:t>view_name</w:t>
      </w:r>
      <w:r>
        <w:rPr>
          <w:spacing w:val="-13"/>
        </w:rPr>
        <w:t xml:space="preserve"> </w:t>
      </w:r>
      <w:r>
        <w:t>AS</w:t>
      </w:r>
    </w:p>
    <w:p>
      <w:pPr>
        <w:pStyle w:val="5"/>
        <w:spacing w:before="120" w:line="482" w:lineRule="auto"/>
        <w:ind w:left="400" w:right="6707"/>
      </w:pPr>
      <w:r>
        <w:t>SELECT</w:t>
      </w:r>
      <w:r>
        <w:rPr>
          <w:spacing w:val="-13"/>
        </w:rPr>
        <w:t xml:space="preserve"> </w:t>
      </w:r>
      <w:r>
        <w:t>column1,</w:t>
      </w:r>
      <w:r>
        <w:rPr>
          <w:spacing w:val="-13"/>
        </w:rPr>
        <w:t xml:space="preserve"> </w:t>
      </w:r>
      <w:r>
        <w:t>column2,</w:t>
      </w:r>
      <w:r>
        <w:rPr>
          <w:spacing w:val="-13"/>
        </w:rPr>
        <w:t xml:space="preserve"> </w:t>
      </w:r>
      <w:r>
        <w:t>... FROM table_name</w:t>
      </w:r>
    </w:p>
    <w:p>
      <w:pPr>
        <w:pStyle w:val="5"/>
        <w:spacing w:before="3"/>
        <w:ind w:left="400"/>
      </w:pPr>
      <w:r>
        <w:t xml:space="preserve">WHERE </w:t>
      </w:r>
      <w:r>
        <w:rPr>
          <w:spacing w:val="-2"/>
        </w:rPr>
        <w:t>condition;</w:t>
      </w:r>
    </w:p>
    <w:p>
      <w:pPr>
        <w:pStyle w:val="5"/>
      </w:pPr>
    </w:p>
    <w:p>
      <w:pPr>
        <w:pStyle w:val="5"/>
      </w:pPr>
    </w:p>
    <w:p>
      <w:pPr>
        <w:pStyle w:val="5"/>
        <w:spacing w:before="8"/>
      </w:pPr>
    </w:p>
    <w:p>
      <w:pPr>
        <w:pStyle w:val="5"/>
        <w:ind w:left="400"/>
      </w:pPr>
      <w:r>
        <w:t>SQL</w:t>
      </w:r>
      <w:r>
        <w:rPr>
          <w:spacing w:val="-2"/>
        </w:rPr>
        <w:t xml:space="preserve"> </w:t>
      </w:r>
      <w:r>
        <w:t xml:space="preserve">Dropping a </w:t>
      </w:r>
      <w:r>
        <w:rPr>
          <w:spacing w:val="-4"/>
        </w:rPr>
        <w:t>View</w:t>
      </w:r>
    </w:p>
    <w:p>
      <w:pPr>
        <w:pStyle w:val="5"/>
        <w:spacing w:before="6" w:line="550" w:lineRule="atLeast"/>
        <w:ind w:left="400" w:right="4686"/>
      </w:pPr>
      <w:r>
        <w:t>A</w:t>
      </w:r>
      <w:r>
        <w:rPr>
          <w:spacing w:val="-5"/>
        </w:rPr>
        <w:t xml:space="preserve"> </w:t>
      </w:r>
      <w:r>
        <w:t>view</w:t>
      </w:r>
      <w:r>
        <w:rPr>
          <w:spacing w:val="-5"/>
        </w:rPr>
        <w:t xml:space="preserve"> </w:t>
      </w:r>
      <w:r>
        <w:t>is</w:t>
      </w:r>
      <w:r>
        <w:rPr>
          <w:spacing w:val="-5"/>
        </w:rPr>
        <w:t xml:space="preserve"> </w:t>
      </w:r>
      <w:r>
        <w:t>deleted</w:t>
      </w:r>
      <w:r>
        <w:rPr>
          <w:spacing w:val="-5"/>
        </w:rPr>
        <w:t xml:space="preserve"> </w:t>
      </w:r>
      <w:r>
        <w:t>with</w:t>
      </w:r>
      <w:r>
        <w:rPr>
          <w:spacing w:val="-5"/>
        </w:rPr>
        <w:t xml:space="preserve"> </w:t>
      </w:r>
      <w:r>
        <w:t>the</w:t>
      </w:r>
      <w:r>
        <w:rPr>
          <w:spacing w:val="-5"/>
        </w:rPr>
        <w:t xml:space="preserve"> </w:t>
      </w:r>
      <w:r>
        <w:t>DROP</w:t>
      </w:r>
      <w:r>
        <w:rPr>
          <w:spacing w:val="-5"/>
        </w:rPr>
        <w:t xml:space="preserve"> </w:t>
      </w:r>
      <w:r>
        <w:t>VIEW</w:t>
      </w:r>
      <w:r>
        <w:rPr>
          <w:spacing w:val="-5"/>
        </w:rPr>
        <w:t xml:space="preserve"> </w:t>
      </w:r>
      <w:r>
        <w:t>statement. SQL DROP VIEW Syntax</w:t>
      </w:r>
    </w:p>
    <w:p>
      <w:pPr>
        <w:pStyle w:val="5"/>
        <w:spacing w:before="166"/>
        <w:ind w:left="400"/>
      </w:pPr>
      <w:r>
        <w:t xml:space="preserve">DROP VIEW </w:t>
      </w:r>
      <w:r>
        <w:rPr>
          <w:spacing w:val="-2"/>
        </w:rPr>
        <w:t>view_name;</w:t>
      </w:r>
    </w:p>
    <w:p>
      <w:pPr>
        <w:sectPr>
          <w:pgSz w:w="11920" w:h="16840"/>
          <w:pgMar w:top="2240" w:right="500" w:bottom="280" w:left="1040" w:header="1012" w:footer="0" w:gutter="0"/>
          <w:cols w:space="720" w:num="1"/>
        </w:sectPr>
      </w:pPr>
    </w:p>
    <w:p>
      <w:pPr>
        <w:pStyle w:val="5"/>
        <w:spacing w:before="83"/>
        <w:ind w:left="400" w:right="964"/>
        <w:jc w:val="both"/>
      </w:pPr>
      <w:r>
        <w:t>Trigger: A trigger is a stored procedure in the database which automatically invokes whenever a special event in the database</w:t>
      </w:r>
      <w:r>
        <w:rPr>
          <w:spacing w:val="-3"/>
        </w:rPr>
        <w:t xml:space="preserve"> </w:t>
      </w:r>
      <w:r>
        <w:t>occurs.</w:t>
      </w:r>
      <w:r>
        <w:rPr>
          <w:spacing w:val="-3"/>
        </w:rPr>
        <w:t xml:space="preserve"> </w:t>
      </w:r>
      <w:r>
        <w:t>For</w:t>
      </w:r>
      <w:r>
        <w:rPr>
          <w:spacing w:val="-3"/>
        </w:rPr>
        <w:t xml:space="preserve"> </w:t>
      </w:r>
      <w:r>
        <w:t>example,</w:t>
      </w:r>
      <w:r>
        <w:rPr>
          <w:spacing w:val="-3"/>
        </w:rPr>
        <w:t xml:space="preserve"> </w:t>
      </w:r>
      <w:r>
        <w:t>a</w:t>
      </w:r>
      <w:r>
        <w:rPr>
          <w:spacing w:val="-3"/>
        </w:rPr>
        <w:t xml:space="preserve"> </w:t>
      </w:r>
      <w:r>
        <w:t>trigger</w:t>
      </w:r>
      <w:r>
        <w:rPr>
          <w:spacing w:val="-3"/>
        </w:rPr>
        <w:t xml:space="preserve"> </w:t>
      </w:r>
      <w:r>
        <w:t>can</w:t>
      </w:r>
      <w:r>
        <w:rPr>
          <w:spacing w:val="-3"/>
        </w:rPr>
        <w:t xml:space="preserve"> </w:t>
      </w:r>
      <w:r>
        <w:t>be</w:t>
      </w:r>
      <w:r>
        <w:rPr>
          <w:spacing w:val="-3"/>
        </w:rPr>
        <w:t xml:space="preserve"> </w:t>
      </w:r>
      <w:r>
        <w:t>invoked</w:t>
      </w:r>
      <w:r>
        <w:rPr>
          <w:spacing w:val="-3"/>
        </w:rPr>
        <w:t xml:space="preserve"> </w:t>
      </w:r>
      <w:r>
        <w:t>when a row is inserted into a specified table or when certain table columns are being updated.</w:t>
      </w:r>
    </w:p>
    <w:p>
      <w:pPr>
        <w:pStyle w:val="5"/>
        <w:spacing w:before="160"/>
        <w:ind w:left="400"/>
      </w:pPr>
      <w:r>
        <w:rPr>
          <w:spacing w:val="-2"/>
        </w:rPr>
        <w:t>Syntax:</w:t>
      </w:r>
    </w:p>
    <w:p>
      <w:pPr>
        <w:pStyle w:val="5"/>
        <w:spacing w:before="160" w:line="379" w:lineRule="auto"/>
        <w:ind w:left="400" w:right="6707"/>
      </w:pPr>
      <w:r>
        <w:t>create</w:t>
      </w:r>
      <w:r>
        <w:rPr>
          <w:spacing w:val="-15"/>
        </w:rPr>
        <w:t xml:space="preserve"> </w:t>
      </w:r>
      <w:r>
        <w:t>trigger</w:t>
      </w:r>
      <w:r>
        <w:rPr>
          <w:spacing w:val="-15"/>
        </w:rPr>
        <w:t xml:space="preserve"> </w:t>
      </w:r>
      <w:r>
        <w:t>[trigger_name] [before | after]</w:t>
      </w:r>
    </w:p>
    <w:p>
      <w:pPr>
        <w:pStyle w:val="5"/>
        <w:spacing w:line="379" w:lineRule="auto"/>
        <w:ind w:left="400" w:right="7487"/>
      </w:pPr>
      <w:r>
        <w:t>{insert</w:t>
      </w:r>
      <w:r>
        <w:rPr>
          <w:spacing w:val="-10"/>
        </w:rPr>
        <w:t xml:space="preserve"> </w:t>
      </w:r>
      <w:r>
        <w:t>|</w:t>
      </w:r>
      <w:r>
        <w:rPr>
          <w:spacing w:val="-10"/>
        </w:rPr>
        <w:t xml:space="preserve"> </w:t>
      </w:r>
      <w:r>
        <w:t>update</w:t>
      </w:r>
      <w:r>
        <w:rPr>
          <w:spacing w:val="-10"/>
        </w:rPr>
        <w:t xml:space="preserve"> </w:t>
      </w:r>
      <w:r>
        <w:t>|</w:t>
      </w:r>
      <w:r>
        <w:rPr>
          <w:spacing w:val="-10"/>
        </w:rPr>
        <w:t xml:space="preserve"> </w:t>
      </w:r>
      <w:r>
        <w:t>delete} on [table_name]</w:t>
      </w:r>
    </w:p>
    <w:p>
      <w:pPr>
        <w:pStyle w:val="5"/>
        <w:spacing w:line="379" w:lineRule="auto"/>
        <w:ind w:left="400" w:right="7487"/>
      </w:pPr>
      <w:r>
        <w:t xml:space="preserve">[for each row] </w:t>
      </w:r>
      <w:r>
        <w:rPr>
          <w:spacing w:val="-2"/>
        </w:rPr>
        <w:t xml:space="preserve">[trigger_body] </w:t>
      </w:r>
      <w:r>
        <w:t>Explanation</w:t>
      </w:r>
      <w:r>
        <w:rPr>
          <w:spacing w:val="-15"/>
        </w:rPr>
        <w:t xml:space="preserve"> </w:t>
      </w:r>
      <w:r>
        <w:t>of</w:t>
      </w:r>
      <w:r>
        <w:rPr>
          <w:spacing w:val="-15"/>
        </w:rPr>
        <w:t xml:space="preserve"> </w:t>
      </w:r>
      <w:r>
        <w:t>syntax:</w:t>
      </w:r>
    </w:p>
    <w:p>
      <w:pPr>
        <w:pStyle w:val="8"/>
        <w:numPr>
          <w:ilvl w:val="0"/>
          <w:numId w:val="18"/>
        </w:numPr>
        <w:tabs>
          <w:tab w:val="left" w:pos="1120"/>
        </w:tabs>
        <w:spacing w:before="41" w:line="276" w:lineRule="auto"/>
        <w:ind w:right="957"/>
        <w:rPr>
          <w:sz w:val="24"/>
        </w:rPr>
      </w:pPr>
      <w:r>
        <w:rPr>
          <w:sz w:val="24"/>
        </w:rPr>
        <w:t>create</w:t>
      </w:r>
      <w:r>
        <w:rPr>
          <w:spacing w:val="80"/>
          <w:sz w:val="24"/>
        </w:rPr>
        <w:t xml:space="preserve"> </w:t>
      </w:r>
      <w:r>
        <w:rPr>
          <w:sz w:val="24"/>
        </w:rPr>
        <w:t>trigger</w:t>
      </w:r>
      <w:r>
        <w:rPr>
          <w:spacing w:val="80"/>
          <w:sz w:val="24"/>
        </w:rPr>
        <w:t xml:space="preserve"> </w:t>
      </w:r>
      <w:r>
        <w:rPr>
          <w:sz w:val="24"/>
        </w:rPr>
        <w:t>[trigger_name]:</w:t>
      </w:r>
      <w:r>
        <w:rPr>
          <w:spacing w:val="80"/>
          <w:sz w:val="24"/>
        </w:rPr>
        <w:t xml:space="preserve"> </w:t>
      </w:r>
      <w:r>
        <w:rPr>
          <w:sz w:val="24"/>
        </w:rPr>
        <w:t>Creates</w:t>
      </w:r>
      <w:r>
        <w:rPr>
          <w:spacing w:val="80"/>
          <w:sz w:val="24"/>
        </w:rPr>
        <w:t xml:space="preserve"> </w:t>
      </w:r>
      <w:r>
        <w:rPr>
          <w:sz w:val="24"/>
        </w:rPr>
        <w:t>or</w:t>
      </w:r>
      <w:r>
        <w:rPr>
          <w:spacing w:val="80"/>
          <w:sz w:val="24"/>
        </w:rPr>
        <w:t xml:space="preserve"> </w:t>
      </w:r>
      <w:r>
        <w:rPr>
          <w:sz w:val="24"/>
        </w:rPr>
        <w:t>replaces</w:t>
      </w:r>
      <w:r>
        <w:rPr>
          <w:spacing w:val="80"/>
          <w:sz w:val="24"/>
        </w:rPr>
        <w:t xml:space="preserve"> </w:t>
      </w:r>
      <w:r>
        <w:rPr>
          <w:sz w:val="24"/>
        </w:rPr>
        <w:t>an</w:t>
      </w:r>
      <w:r>
        <w:rPr>
          <w:spacing w:val="80"/>
          <w:sz w:val="24"/>
        </w:rPr>
        <w:t xml:space="preserve"> </w:t>
      </w:r>
      <w:r>
        <w:rPr>
          <w:sz w:val="24"/>
        </w:rPr>
        <w:t>existing</w:t>
      </w:r>
      <w:r>
        <w:rPr>
          <w:spacing w:val="80"/>
          <w:sz w:val="24"/>
        </w:rPr>
        <w:t xml:space="preserve"> </w:t>
      </w:r>
      <w:r>
        <w:rPr>
          <w:sz w:val="24"/>
        </w:rPr>
        <w:t>trigger</w:t>
      </w:r>
      <w:r>
        <w:rPr>
          <w:spacing w:val="80"/>
          <w:sz w:val="24"/>
        </w:rPr>
        <w:t xml:space="preserve"> </w:t>
      </w:r>
      <w:r>
        <w:rPr>
          <w:sz w:val="24"/>
        </w:rPr>
        <w:t>with</w:t>
      </w:r>
      <w:r>
        <w:rPr>
          <w:spacing w:val="80"/>
          <w:sz w:val="24"/>
        </w:rPr>
        <w:t xml:space="preserve"> </w:t>
      </w:r>
      <w:r>
        <w:rPr>
          <w:sz w:val="24"/>
        </w:rPr>
        <w:t xml:space="preserve">the </w:t>
      </w:r>
      <w:r>
        <w:rPr>
          <w:spacing w:val="-2"/>
          <w:sz w:val="24"/>
        </w:rPr>
        <w:t>trigger_name.</w:t>
      </w:r>
    </w:p>
    <w:p>
      <w:pPr>
        <w:pStyle w:val="8"/>
        <w:numPr>
          <w:ilvl w:val="0"/>
          <w:numId w:val="18"/>
        </w:numPr>
        <w:tabs>
          <w:tab w:val="left" w:pos="1120"/>
        </w:tabs>
        <w:rPr>
          <w:sz w:val="24"/>
        </w:rPr>
      </w:pPr>
      <w:r>
        <w:rPr>
          <w:sz w:val="24"/>
        </w:rPr>
        <w:t xml:space="preserve">[before | after]: This specifies when the trigger will be </w:t>
      </w:r>
      <w:r>
        <w:rPr>
          <w:spacing w:val="-2"/>
          <w:sz w:val="24"/>
        </w:rPr>
        <w:t>executed.</w:t>
      </w:r>
    </w:p>
    <w:p>
      <w:pPr>
        <w:pStyle w:val="8"/>
        <w:numPr>
          <w:ilvl w:val="0"/>
          <w:numId w:val="18"/>
        </w:numPr>
        <w:tabs>
          <w:tab w:val="left" w:pos="1120"/>
        </w:tabs>
        <w:spacing w:before="41"/>
        <w:rPr>
          <w:sz w:val="24"/>
        </w:rPr>
      </w:pPr>
      <w:r>
        <w:rPr>
          <w:sz w:val="24"/>
        </w:rPr>
        <w:t xml:space="preserve">{insert | update | delete}: This specifies the DML </w:t>
      </w:r>
      <w:r>
        <w:rPr>
          <w:spacing w:val="-2"/>
          <w:sz w:val="24"/>
        </w:rPr>
        <w:t>operation.</w:t>
      </w:r>
    </w:p>
    <w:p>
      <w:pPr>
        <w:pStyle w:val="8"/>
        <w:numPr>
          <w:ilvl w:val="0"/>
          <w:numId w:val="18"/>
        </w:numPr>
        <w:tabs>
          <w:tab w:val="left" w:pos="1120"/>
        </w:tabs>
        <w:spacing w:before="42"/>
        <w:rPr>
          <w:sz w:val="24"/>
        </w:rPr>
      </w:pPr>
      <w:r>
        <w:rPr>
          <w:sz w:val="24"/>
        </w:rPr>
        <w:t>on</w:t>
      </w:r>
      <w:r>
        <w:rPr>
          <w:spacing w:val="-2"/>
          <w:sz w:val="24"/>
        </w:rPr>
        <w:t xml:space="preserve"> </w:t>
      </w:r>
      <w:r>
        <w:rPr>
          <w:sz w:val="24"/>
        </w:rPr>
        <w:t xml:space="preserve">[table_name]: This specifies the name of the table associated with the </w:t>
      </w:r>
      <w:r>
        <w:rPr>
          <w:spacing w:val="-2"/>
          <w:sz w:val="24"/>
        </w:rPr>
        <w:t>trigger.</w:t>
      </w:r>
    </w:p>
    <w:p>
      <w:pPr>
        <w:pStyle w:val="8"/>
        <w:numPr>
          <w:ilvl w:val="0"/>
          <w:numId w:val="18"/>
        </w:numPr>
        <w:tabs>
          <w:tab w:val="left" w:pos="1120"/>
        </w:tabs>
        <w:spacing w:before="41" w:line="276" w:lineRule="auto"/>
        <w:ind w:right="962"/>
        <w:rPr>
          <w:sz w:val="24"/>
        </w:rPr>
      </w:pPr>
      <w:r>
        <w:rPr>
          <w:sz w:val="24"/>
        </w:rPr>
        <w:t>[for each row]: This specifies a row-level trigger, i.e., the</w:t>
      </w:r>
      <w:r>
        <w:rPr>
          <w:spacing w:val="-3"/>
          <w:sz w:val="24"/>
        </w:rPr>
        <w:t xml:space="preserve"> </w:t>
      </w:r>
      <w:r>
        <w:rPr>
          <w:sz w:val="24"/>
        </w:rPr>
        <w:t>trigger</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executed</w:t>
      </w:r>
      <w:r>
        <w:rPr>
          <w:spacing w:val="-3"/>
          <w:sz w:val="24"/>
        </w:rPr>
        <w:t xml:space="preserve"> </w:t>
      </w:r>
      <w:r>
        <w:rPr>
          <w:sz w:val="24"/>
        </w:rPr>
        <w:t>for each row being affected.</w:t>
      </w:r>
    </w:p>
    <w:p>
      <w:pPr>
        <w:pStyle w:val="8"/>
        <w:numPr>
          <w:ilvl w:val="0"/>
          <w:numId w:val="18"/>
        </w:numPr>
        <w:tabs>
          <w:tab w:val="left" w:pos="1120"/>
        </w:tabs>
        <w:rPr>
          <w:sz w:val="24"/>
        </w:rPr>
      </w:pPr>
      <w:r>
        <w:rPr>
          <w:sz w:val="24"/>
        </w:rPr>
        <w:t xml:space="preserve">[trigger_body]: This provides the operation to be performed as trigger is </w:t>
      </w:r>
      <w:r>
        <w:rPr>
          <w:spacing w:val="-2"/>
          <w:sz w:val="24"/>
        </w:rPr>
        <w:t>fired</w:t>
      </w:r>
    </w:p>
    <w:p>
      <w:pPr>
        <w:pStyle w:val="5"/>
        <w:spacing w:before="84"/>
      </w:pPr>
    </w:p>
    <w:p>
      <w:pPr>
        <w:pStyle w:val="2"/>
      </w:pPr>
      <w:r>
        <w:rPr>
          <w:spacing w:val="-2"/>
        </w:rPr>
        <w:t>Conclusion:</w:t>
      </w:r>
    </w:p>
    <w:p>
      <w:pPr>
        <w:pStyle w:val="8"/>
        <w:numPr>
          <w:ilvl w:val="0"/>
          <w:numId w:val="19"/>
        </w:numPr>
        <w:tabs>
          <w:tab w:val="left" w:pos="1120"/>
        </w:tabs>
        <w:spacing w:before="182"/>
        <w:rPr>
          <w:sz w:val="24"/>
        </w:rPr>
      </w:pPr>
      <w:r>
        <w:rPr>
          <w:sz w:val="24"/>
        </w:rPr>
        <w:t xml:space="preserve">Brief about the benefits for using views and </w:t>
      </w:r>
      <w:r>
        <w:rPr>
          <w:spacing w:val="-2"/>
          <w:sz w:val="24"/>
        </w:rPr>
        <w:t>triggers.</w:t>
      </w:r>
    </w:p>
    <w:p>
      <w:pPr>
        <w:pStyle w:val="8"/>
        <w:tabs>
          <w:tab w:val="left" w:pos="1120"/>
        </w:tabs>
        <w:spacing w:before="182"/>
        <w:ind w:left="760" w:firstLine="0"/>
        <w:rPr>
          <w:spacing w:val="-2"/>
          <w:sz w:val="24"/>
        </w:rPr>
      </w:pPr>
      <w:r>
        <w:rPr>
          <w:spacing w:val="-2"/>
          <w:sz w:val="24"/>
        </w:rPr>
        <w:t>Ans  Using views and triggers in databases provides numerous advantages:</w:t>
      </w:r>
    </w:p>
    <w:p>
      <w:pPr>
        <w:pStyle w:val="8"/>
        <w:tabs>
          <w:tab w:val="left" w:pos="1120"/>
        </w:tabs>
        <w:spacing w:before="182"/>
        <w:ind w:left="760" w:firstLine="0"/>
        <w:rPr>
          <w:spacing w:val="-2"/>
          <w:sz w:val="24"/>
        </w:rPr>
      </w:pPr>
      <w:r>
        <w:rPr>
          <w:spacing w:val="-2"/>
          <w:sz w:val="24"/>
        </w:rPr>
        <w:t>Views:</w:t>
      </w:r>
    </w:p>
    <w:p>
      <w:pPr>
        <w:pStyle w:val="8"/>
        <w:tabs>
          <w:tab w:val="left" w:pos="1120"/>
        </w:tabs>
        <w:spacing w:before="182"/>
        <w:ind w:left="760" w:firstLine="0"/>
        <w:rPr>
          <w:spacing w:val="-2"/>
          <w:sz w:val="24"/>
        </w:rPr>
      </w:pPr>
      <w:r>
        <w:rPr>
          <w:spacing w:val="-2"/>
          <w:sz w:val="24"/>
        </w:rPr>
        <w:t>1. Data Abstraction: Simplify data access by presenting a subset of information from one or more tables.</w:t>
      </w:r>
    </w:p>
    <w:p>
      <w:pPr>
        <w:pStyle w:val="8"/>
        <w:tabs>
          <w:tab w:val="left" w:pos="1120"/>
        </w:tabs>
        <w:spacing w:before="182"/>
        <w:ind w:left="760" w:firstLine="0"/>
        <w:rPr>
          <w:spacing w:val="-2"/>
          <w:sz w:val="24"/>
        </w:rPr>
      </w:pPr>
      <w:r>
        <w:rPr>
          <w:spacing w:val="-2"/>
          <w:sz w:val="24"/>
        </w:rPr>
        <w:t>2. Data Security: Control access to sensitive data, offering a layer of security by limiting what users can see.</w:t>
      </w:r>
    </w:p>
    <w:p>
      <w:pPr>
        <w:pStyle w:val="8"/>
        <w:tabs>
          <w:tab w:val="left" w:pos="1120"/>
        </w:tabs>
        <w:spacing w:before="182"/>
        <w:ind w:left="760" w:firstLine="0"/>
        <w:rPr>
          <w:spacing w:val="-2"/>
          <w:sz w:val="24"/>
        </w:rPr>
      </w:pPr>
      <w:r>
        <w:rPr>
          <w:spacing w:val="-2"/>
          <w:sz w:val="24"/>
        </w:rPr>
        <w:t>3. Performance Optimization: Improve query performance by storing frequently used complex operations.</w:t>
      </w:r>
    </w:p>
    <w:p>
      <w:pPr>
        <w:pStyle w:val="8"/>
        <w:tabs>
          <w:tab w:val="left" w:pos="1120"/>
        </w:tabs>
        <w:spacing w:before="182"/>
        <w:ind w:left="760" w:firstLine="0"/>
        <w:rPr>
          <w:spacing w:val="-2"/>
          <w:sz w:val="24"/>
        </w:rPr>
      </w:pPr>
      <w:r>
        <w:rPr>
          <w:spacing w:val="-2"/>
          <w:sz w:val="24"/>
        </w:rPr>
        <w:t>4. Consistency: Ensure data consistency by centralizing logic and business rules.</w:t>
      </w:r>
    </w:p>
    <w:p>
      <w:pPr>
        <w:pStyle w:val="8"/>
        <w:tabs>
          <w:tab w:val="left" w:pos="1120"/>
        </w:tabs>
        <w:spacing w:before="182"/>
        <w:ind w:left="760" w:firstLine="0"/>
        <w:rPr>
          <w:spacing w:val="-2"/>
          <w:sz w:val="24"/>
        </w:rPr>
      </w:pPr>
      <w:r>
        <w:rPr>
          <w:spacing w:val="-2"/>
          <w:sz w:val="24"/>
        </w:rPr>
        <w:t>5. Encapsulation: Hide complexity by encapsulating complex SQL queries, offering a simpler interface for users.</w:t>
      </w:r>
    </w:p>
    <w:p>
      <w:pPr>
        <w:pStyle w:val="8"/>
        <w:tabs>
          <w:tab w:val="left" w:pos="1120"/>
        </w:tabs>
        <w:spacing w:before="182"/>
        <w:ind w:left="760" w:firstLine="0"/>
        <w:rPr>
          <w:spacing w:val="-2"/>
          <w:sz w:val="24"/>
        </w:rPr>
      </w:pPr>
      <w:r>
        <w:rPr>
          <w:spacing w:val="-2"/>
          <w:sz w:val="24"/>
        </w:rPr>
        <w:t>Triggers:</w:t>
      </w:r>
    </w:p>
    <w:p>
      <w:pPr>
        <w:pStyle w:val="8"/>
        <w:tabs>
          <w:tab w:val="left" w:pos="1120"/>
        </w:tabs>
        <w:spacing w:before="182"/>
        <w:ind w:left="760" w:firstLine="0"/>
        <w:rPr>
          <w:spacing w:val="-2"/>
          <w:sz w:val="24"/>
        </w:rPr>
      </w:pPr>
      <w:r>
        <w:rPr>
          <w:spacing w:val="-2"/>
          <w:sz w:val="24"/>
        </w:rPr>
        <w:t>1. Enforce Data Integrity: Automatically enforce constraints on data to maintain integrity.</w:t>
      </w:r>
    </w:p>
    <w:p>
      <w:pPr>
        <w:pStyle w:val="8"/>
        <w:tabs>
          <w:tab w:val="left" w:pos="1120"/>
        </w:tabs>
        <w:spacing w:before="182"/>
        <w:ind w:left="760" w:firstLine="0"/>
        <w:rPr>
          <w:spacing w:val="-2"/>
          <w:sz w:val="24"/>
        </w:rPr>
      </w:pPr>
      <w:r>
        <w:rPr>
          <w:spacing w:val="-2"/>
          <w:sz w:val="24"/>
        </w:rPr>
        <w:t>2. Audit Trail: Record changes made to the database for auditing purposes.</w:t>
      </w:r>
    </w:p>
    <w:p>
      <w:pPr>
        <w:pStyle w:val="8"/>
        <w:tabs>
          <w:tab w:val="left" w:pos="1120"/>
        </w:tabs>
        <w:spacing w:before="182"/>
        <w:ind w:left="760" w:firstLine="0"/>
        <w:rPr>
          <w:spacing w:val="-2"/>
          <w:sz w:val="24"/>
        </w:rPr>
      </w:pPr>
      <w:r>
        <w:rPr>
          <w:spacing w:val="-2"/>
          <w:sz w:val="24"/>
        </w:rPr>
        <w:t>3. Complex Business Logic: Implement complex business logic not achievable with standard SQL operations.</w:t>
      </w:r>
    </w:p>
    <w:p>
      <w:pPr>
        <w:pStyle w:val="8"/>
        <w:tabs>
          <w:tab w:val="left" w:pos="1120"/>
        </w:tabs>
        <w:spacing w:before="182"/>
        <w:ind w:left="760" w:firstLine="0"/>
        <w:rPr>
          <w:spacing w:val="-2"/>
          <w:sz w:val="24"/>
        </w:rPr>
      </w:pPr>
      <w:r>
        <w:rPr>
          <w:spacing w:val="-2"/>
          <w:sz w:val="24"/>
        </w:rPr>
        <w:t>4. Cascade Updates: Automatically propagate changes to related tables to maintain referential integrity.</w:t>
      </w:r>
    </w:p>
    <w:p>
      <w:pPr>
        <w:pStyle w:val="8"/>
        <w:tabs>
          <w:tab w:val="left" w:pos="1120"/>
        </w:tabs>
        <w:spacing w:before="182"/>
        <w:ind w:left="760" w:firstLine="0"/>
        <w:rPr>
          <w:spacing w:val="-2"/>
          <w:sz w:val="24"/>
        </w:rPr>
      </w:pPr>
      <w:r>
        <w:rPr>
          <w:spacing w:val="-2"/>
          <w:sz w:val="24"/>
        </w:rPr>
        <w:t>5. Data Replication: Facilitate data replication between databases for consistency across distributed systems.</w:t>
      </w:r>
    </w:p>
    <w:p>
      <w:pPr>
        <w:pStyle w:val="8"/>
        <w:tabs>
          <w:tab w:val="left" w:pos="1120"/>
        </w:tabs>
        <w:spacing w:before="182"/>
        <w:ind w:left="760" w:firstLine="0"/>
        <w:rPr>
          <w:spacing w:val="-2"/>
          <w:sz w:val="24"/>
        </w:rPr>
      </w:pPr>
    </w:p>
    <w:p>
      <w:pPr>
        <w:pStyle w:val="8"/>
        <w:numPr>
          <w:ilvl w:val="0"/>
          <w:numId w:val="19"/>
        </w:numPr>
        <w:tabs>
          <w:tab w:val="left" w:pos="1120"/>
        </w:tabs>
        <w:spacing w:before="22"/>
        <w:rPr>
          <w:sz w:val="24"/>
        </w:rPr>
      </w:pPr>
      <w:r>
        <w:rPr>
          <w:sz w:val="24"/>
        </w:rPr>
        <w:t>Explain</w:t>
      </w:r>
      <w:r>
        <w:rPr>
          <w:spacing w:val="-1"/>
          <w:sz w:val="24"/>
        </w:rPr>
        <w:t xml:space="preserve"> </w:t>
      </w:r>
      <w:r>
        <w:rPr>
          <w:sz w:val="24"/>
        </w:rPr>
        <w:t>different</w:t>
      </w:r>
      <w:r>
        <w:rPr>
          <w:spacing w:val="-1"/>
          <w:sz w:val="24"/>
        </w:rPr>
        <w:t xml:space="preserve"> </w:t>
      </w:r>
      <w:r>
        <w:rPr>
          <w:sz w:val="24"/>
        </w:rPr>
        <w:t>strategies</w:t>
      </w:r>
      <w:r>
        <w:rPr>
          <w:spacing w:val="-1"/>
          <w:sz w:val="24"/>
        </w:rPr>
        <w:t xml:space="preserve"> </w:t>
      </w:r>
      <w:r>
        <w:rPr>
          <w:sz w:val="24"/>
        </w:rPr>
        <w:t>to</w:t>
      </w:r>
      <w:r>
        <w:rPr>
          <w:spacing w:val="-1"/>
          <w:sz w:val="24"/>
        </w:rPr>
        <w:t xml:space="preserve"> </w:t>
      </w:r>
      <w:r>
        <w:rPr>
          <w:sz w:val="24"/>
        </w:rPr>
        <w:t>update</w:t>
      </w:r>
      <w:r>
        <w:rPr>
          <w:spacing w:val="-1"/>
          <w:sz w:val="24"/>
        </w:rPr>
        <w:t xml:space="preserve"> </w:t>
      </w:r>
      <w:r>
        <w:rPr>
          <w:spacing w:val="-2"/>
          <w:sz w:val="24"/>
        </w:rPr>
        <w:t>views</w:t>
      </w:r>
    </w:p>
    <w:p>
      <w:pPr>
        <w:pStyle w:val="8"/>
        <w:tabs>
          <w:tab w:val="left" w:pos="1120"/>
        </w:tabs>
        <w:spacing w:before="22"/>
        <w:ind w:left="760" w:firstLine="0"/>
        <w:rPr>
          <w:sz w:val="24"/>
        </w:rPr>
      </w:pPr>
      <w:r>
        <w:rPr>
          <w:spacing w:val="-2"/>
          <w:sz w:val="24"/>
        </w:rPr>
        <w:t xml:space="preserve">Ans </w:t>
      </w:r>
    </w:p>
    <w:p>
      <w:pPr>
        <w:ind w:left="720"/>
        <w:rPr>
          <w:sz w:val="24"/>
        </w:rPr>
      </w:pPr>
      <w:r>
        <w:rPr>
          <w:sz w:val="24"/>
        </w:rPr>
        <w:t>Different strategies to update views include:</w:t>
      </w:r>
    </w:p>
    <w:p>
      <w:pPr>
        <w:ind w:left="720"/>
        <w:rPr>
          <w:sz w:val="24"/>
        </w:rPr>
      </w:pPr>
    </w:p>
    <w:p>
      <w:pPr>
        <w:ind w:left="720"/>
        <w:rPr>
          <w:sz w:val="24"/>
        </w:rPr>
      </w:pPr>
      <w:r>
        <w:rPr>
          <w:sz w:val="24"/>
        </w:rPr>
        <w:t>1. Simple Update: Directly updating the underlying tables that the view is based on. This strategy is straightforward but may not always be feasible if the view involves complex joins or aggregates.</w:t>
      </w:r>
    </w:p>
    <w:p>
      <w:pPr>
        <w:ind w:left="720"/>
        <w:rPr>
          <w:sz w:val="24"/>
        </w:rPr>
      </w:pPr>
    </w:p>
    <w:p>
      <w:pPr>
        <w:ind w:left="720"/>
        <w:rPr>
          <w:sz w:val="24"/>
        </w:rPr>
      </w:pPr>
      <w:r>
        <w:rPr>
          <w:sz w:val="24"/>
        </w:rPr>
        <w:t>2. Update Through Triggers: Employing INSTEAD OF triggers to intercept updates to the view and translate them into corresponding updates to the underlying tables. This allows for more flexibility and control over how updates are handled.</w:t>
      </w:r>
    </w:p>
    <w:p>
      <w:pPr>
        <w:ind w:left="720"/>
        <w:rPr>
          <w:sz w:val="24"/>
        </w:rPr>
      </w:pPr>
    </w:p>
    <w:p>
      <w:pPr>
        <w:ind w:left="720"/>
        <w:rPr>
          <w:sz w:val="24"/>
        </w:rPr>
      </w:pPr>
      <w:r>
        <w:rPr>
          <w:sz w:val="24"/>
        </w:rPr>
        <w:t>3. Updateable Views with Joins: Creating updateable views that involve simple joins and have a one-to-one correspondence with a single underlying table. Updates to such views can be propagated directly to the underlying table.</w:t>
      </w:r>
    </w:p>
    <w:p>
      <w:pPr>
        <w:ind w:left="720"/>
        <w:rPr>
          <w:sz w:val="24"/>
        </w:rPr>
      </w:pPr>
    </w:p>
    <w:p>
      <w:pPr>
        <w:ind w:left="720"/>
        <w:rPr>
          <w:sz w:val="24"/>
        </w:rPr>
      </w:pPr>
      <w:r>
        <w:rPr>
          <w:sz w:val="24"/>
        </w:rPr>
        <w:t>4. Partitioned Views: Using partitioned views to break down updates into smaller, more manageable pieces by dividing the data into separate tables or views based on specific criteria. Updates can then be applied to individual partitions as needed.</w:t>
      </w:r>
    </w:p>
    <w:p>
      <w:pPr>
        <w:ind w:left="720"/>
        <w:rPr>
          <w:sz w:val="24"/>
        </w:rPr>
      </w:pPr>
    </w:p>
    <w:p>
      <w:pPr>
        <w:ind w:left="720"/>
        <w:rPr>
          <w:sz w:val="24"/>
        </w:rPr>
      </w:pPr>
      <w:r>
        <w:rPr>
          <w:sz w:val="24"/>
        </w:rPr>
        <w:t>5. Materialized Views: Maintaining materialized views that store precomputed results of complex queries, allowing for efficient updates by refreshing the view periodically or incrementally.</w:t>
      </w:r>
    </w:p>
    <w:p>
      <w:pPr>
        <w:ind w:left="720"/>
        <w:rPr>
          <w:sz w:val="24"/>
        </w:rPr>
      </w:pPr>
    </w:p>
    <w:p>
      <w:pPr>
        <w:ind w:left="720"/>
        <w:rPr>
          <w:sz w:val="24"/>
        </w:rPr>
        <w:sectPr>
          <w:pgSz w:w="11920" w:h="16840"/>
          <w:pgMar w:top="2240" w:right="500" w:bottom="280" w:left="1040" w:header="1012" w:footer="0" w:gutter="0"/>
          <w:cols w:space="720" w:num="1"/>
        </w:sectPr>
      </w:pPr>
      <w:r>
        <w:rPr>
          <w:sz w:val="24"/>
        </w:rPr>
        <w:t>6. Dynamic SQL: Dynamically generating SQL statements to update the underlying tables based on the current state of the view. This approach requires careful handling to ensure correctness and security. Each strategy has its advantages and limitations, and the choice depends on factors such as the complexity of the view, performance requirements, and the level of control needed over updates.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3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8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80" w:type="dxa"/>
          </w:tcPr>
          <w:p>
            <w:pPr>
              <w:pStyle w:val="9"/>
              <w:spacing w:before="9" w:line="331" w:lineRule="exact"/>
              <w:ind w:left="20"/>
              <w:jc w:val="center"/>
              <w:rPr>
                <w:b/>
                <w:sz w:val="32"/>
              </w:rPr>
            </w:pPr>
            <w:r>
              <w:rPr>
                <w:b/>
                <w:sz w:val="32"/>
              </w:rPr>
              <w:t>Experiment</w:t>
            </w:r>
            <w:r>
              <w:rPr>
                <w:b/>
                <w:spacing w:val="-10"/>
                <w:sz w:val="32"/>
              </w:rPr>
              <w:t xml:space="preserve"> </w:t>
            </w:r>
            <w:r>
              <w:rPr>
                <w:b/>
                <w:spacing w:val="-4"/>
                <w:sz w:val="32"/>
              </w:rPr>
              <w:t>No.9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9880" w:type="dxa"/>
          </w:tcPr>
          <w:p>
            <w:pPr>
              <w:pStyle w:val="9"/>
              <w:spacing w:before="12" w:line="348" w:lineRule="exact"/>
              <w:ind w:left="110"/>
              <w:rPr>
                <w:sz w:val="32"/>
              </w:rPr>
            </w:pPr>
            <w:r>
              <w:rPr>
                <w:sz w:val="32"/>
              </w:rPr>
              <w:t>Demonstrate</w:t>
            </w:r>
            <w:r>
              <w:rPr>
                <w:spacing w:val="-10"/>
                <w:sz w:val="32"/>
              </w:rPr>
              <w:t xml:space="preserve"> </w:t>
            </w:r>
            <w:r>
              <w:rPr>
                <w:sz w:val="32"/>
              </w:rPr>
              <w:t>Database</w:t>
            </w:r>
            <w:r>
              <w:rPr>
                <w:spacing w:val="-9"/>
                <w:sz w:val="32"/>
              </w:rPr>
              <w:t xml:space="preserve"> </w:t>
            </w:r>
            <w:r>
              <w:rPr>
                <w:spacing w:val="-2"/>
                <w:sz w:val="32"/>
              </w:rPr>
              <w:t>connectivity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8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88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40" w:lineRule="exact"/>
        <w:rPr>
          <w:sz w:val="32"/>
        </w:rPr>
        <w:sectPr>
          <w:pgSz w:w="11920" w:h="16840"/>
          <w:pgMar w:top="2240" w:right="500" w:bottom="280" w:left="1040" w:header="1012" w:footer="0" w:gutter="0"/>
          <w:cols w:space="720" w:num="1"/>
        </w:sectPr>
      </w:pPr>
    </w:p>
    <w:p>
      <w:pPr>
        <w:spacing w:before="83" w:line="398" w:lineRule="auto"/>
        <w:ind w:left="400" w:right="962"/>
        <w:rPr>
          <w:sz w:val="24"/>
        </w:rPr>
      </w:pPr>
      <w:r>
        <w:rPr>
          <w:b/>
          <w:sz w:val="24"/>
        </w:rPr>
        <w:t>Aim</w:t>
      </w:r>
      <w:r>
        <w:rPr>
          <w:b/>
          <w:spacing w:val="-4"/>
          <w:sz w:val="24"/>
        </w:rPr>
        <w:t xml:space="preserve"> </w:t>
      </w:r>
      <w:r>
        <w:rPr>
          <w:b/>
          <w:sz w:val="24"/>
        </w:rPr>
        <w:t>:-</w:t>
      </w:r>
      <w:r>
        <w:rPr>
          <w:b/>
          <w:spacing w:val="40"/>
          <w:sz w:val="24"/>
        </w:rPr>
        <w:t xml:space="preserve"> </w:t>
      </w:r>
      <w:r>
        <w:rPr>
          <w:b/>
          <w:sz w:val="24"/>
        </w:rPr>
        <w:t>Write</w:t>
      </w:r>
      <w:r>
        <w:rPr>
          <w:b/>
          <w:spacing w:val="-4"/>
          <w:sz w:val="24"/>
        </w:rPr>
        <w:t xml:space="preserve"> </w:t>
      </w:r>
      <w:r>
        <w:rPr>
          <w:b/>
          <w:sz w:val="24"/>
        </w:rPr>
        <w:t>a</w:t>
      </w:r>
      <w:r>
        <w:rPr>
          <w:b/>
          <w:spacing w:val="-4"/>
          <w:sz w:val="24"/>
        </w:rPr>
        <w:t xml:space="preserve"> </w:t>
      </w:r>
      <w:r>
        <w:rPr>
          <w:b/>
          <w:sz w:val="24"/>
        </w:rPr>
        <w:t>java</w:t>
      </w:r>
      <w:r>
        <w:rPr>
          <w:b/>
          <w:spacing w:val="-4"/>
          <w:sz w:val="24"/>
        </w:rPr>
        <w:t xml:space="preserve"> </w:t>
      </w:r>
      <w:r>
        <w:rPr>
          <w:b/>
          <w:sz w:val="24"/>
        </w:rPr>
        <w:t>program</w:t>
      </w:r>
      <w:r>
        <w:rPr>
          <w:b/>
          <w:spacing w:val="-4"/>
          <w:sz w:val="24"/>
        </w:rPr>
        <w:t xml:space="preserve"> </w:t>
      </w:r>
      <w:r>
        <w:rPr>
          <w:b/>
          <w:sz w:val="24"/>
        </w:rPr>
        <w:t>to</w:t>
      </w:r>
      <w:r>
        <w:rPr>
          <w:b/>
          <w:spacing w:val="-4"/>
          <w:sz w:val="24"/>
        </w:rPr>
        <w:t xml:space="preserve"> </w:t>
      </w:r>
      <w:r>
        <w:rPr>
          <w:b/>
          <w:sz w:val="24"/>
        </w:rPr>
        <w:t>connect</w:t>
      </w:r>
      <w:r>
        <w:rPr>
          <w:b/>
          <w:spacing w:val="-4"/>
          <w:sz w:val="24"/>
        </w:rPr>
        <w:t xml:space="preserve"> </w:t>
      </w:r>
      <w:r>
        <w:rPr>
          <w:b/>
          <w:sz w:val="24"/>
        </w:rPr>
        <w:t>Java</w:t>
      </w:r>
      <w:r>
        <w:rPr>
          <w:b/>
          <w:spacing w:val="-4"/>
          <w:sz w:val="24"/>
        </w:rPr>
        <w:t xml:space="preserve"> </w:t>
      </w:r>
      <w:r>
        <w:rPr>
          <w:b/>
          <w:sz w:val="24"/>
        </w:rPr>
        <w:t>application</w:t>
      </w:r>
      <w:r>
        <w:rPr>
          <w:b/>
          <w:spacing w:val="-4"/>
          <w:sz w:val="24"/>
        </w:rPr>
        <w:t xml:space="preserve"> </w:t>
      </w:r>
      <w:r>
        <w:rPr>
          <w:b/>
          <w:sz w:val="24"/>
        </w:rPr>
        <w:t>with</w:t>
      </w:r>
      <w:r>
        <w:rPr>
          <w:b/>
          <w:spacing w:val="-4"/>
          <w:sz w:val="24"/>
        </w:rPr>
        <w:t xml:space="preserve"> </w:t>
      </w:r>
      <w:r>
        <w:rPr>
          <w:b/>
          <w:sz w:val="24"/>
        </w:rPr>
        <w:t>the</w:t>
      </w:r>
      <w:r>
        <w:rPr>
          <w:b/>
          <w:spacing w:val="-4"/>
          <w:sz w:val="24"/>
        </w:rPr>
        <w:t xml:space="preserve"> </w:t>
      </w:r>
      <w:r>
        <w:rPr>
          <w:b/>
          <w:sz w:val="24"/>
        </w:rPr>
        <w:t>MySQL</w:t>
      </w:r>
      <w:r>
        <w:rPr>
          <w:b/>
          <w:spacing w:val="-4"/>
          <w:sz w:val="24"/>
        </w:rPr>
        <w:t xml:space="preserve"> </w:t>
      </w:r>
      <w:r>
        <w:rPr>
          <w:b/>
          <w:sz w:val="24"/>
        </w:rPr>
        <w:t xml:space="preserve">database Objective :- </w:t>
      </w:r>
      <w:r>
        <w:rPr>
          <w:sz w:val="24"/>
        </w:rPr>
        <w:t>To learn database connectivity</w:t>
      </w:r>
    </w:p>
    <w:p>
      <w:pPr>
        <w:pStyle w:val="2"/>
        <w:spacing w:line="275" w:lineRule="exact"/>
      </w:pPr>
      <w:r>
        <w:rPr>
          <w:spacing w:val="-2"/>
        </w:rPr>
        <w:t>Theory:</w:t>
      </w:r>
    </w:p>
    <w:p>
      <w:pPr>
        <w:pStyle w:val="5"/>
        <w:spacing w:before="182"/>
        <w:ind w:left="400"/>
      </w:pPr>
      <w:r>
        <w:rPr>
          <w:color w:val="333333"/>
        </w:rPr>
        <w:t xml:space="preserve">Database used : </w:t>
      </w:r>
      <w:r>
        <w:rPr>
          <w:color w:val="333333"/>
          <w:spacing w:val="-2"/>
        </w:rPr>
        <w:t>MySql</w:t>
      </w:r>
    </w:p>
    <w:p>
      <w:pPr>
        <w:pStyle w:val="8"/>
        <w:numPr>
          <w:ilvl w:val="0"/>
          <w:numId w:val="20"/>
        </w:numPr>
        <w:tabs>
          <w:tab w:val="left" w:pos="1120"/>
        </w:tabs>
        <w:spacing w:before="182"/>
        <w:jc w:val="both"/>
        <w:rPr>
          <w:sz w:val="24"/>
        </w:rPr>
      </w:pPr>
      <w:r>
        <w:rPr>
          <w:sz w:val="24"/>
        </w:rPr>
        <w:t>Driver</w:t>
      </w:r>
      <w:r>
        <w:rPr>
          <w:spacing w:val="-2"/>
          <w:sz w:val="24"/>
        </w:rPr>
        <w:t xml:space="preserve"> </w:t>
      </w:r>
      <w:r>
        <w:rPr>
          <w:sz w:val="24"/>
        </w:rPr>
        <w:t>class:</w:t>
      </w:r>
      <w:r>
        <w:rPr>
          <w:spacing w:val="-5"/>
          <w:sz w:val="24"/>
        </w:rPr>
        <w:t xml:space="preserve"> </w:t>
      </w:r>
      <w:r>
        <w:rPr>
          <w:sz w:val="24"/>
        </w:rPr>
        <w:t xml:space="preserve">The driver class for the mysql database is </w:t>
      </w:r>
      <w:r>
        <w:rPr>
          <w:spacing w:val="-2"/>
          <w:sz w:val="24"/>
        </w:rPr>
        <w:t>com.mysql.jdbc.Driver.</w:t>
      </w:r>
    </w:p>
    <w:p>
      <w:pPr>
        <w:pStyle w:val="8"/>
        <w:numPr>
          <w:ilvl w:val="0"/>
          <w:numId w:val="20"/>
        </w:numPr>
        <w:tabs>
          <w:tab w:val="left" w:pos="1120"/>
        </w:tabs>
        <w:spacing w:before="82" w:line="259" w:lineRule="auto"/>
        <w:ind w:right="957"/>
        <w:jc w:val="both"/>
        <w:rPr>
          <w:sz w:val="24"/>
        </w:rPr>
      </w:pPr>
      <w:r>
        <w:rPr>
          <w:sz w:val="24"/>
        </w:rPr>
        <w:t>Connection</w:t>
      </w:r>
      <w:r>
        <w:rPr>
          <w:spacing w:val="68"/>
          <w:sz w:val="24"/>
        </w:rPr>
        <w:t xml:space="preserve">   </w:t>
      </w:r>
      <w:r>
        <w:rPr>
          <w:sz w:val="24"/>
        </w:rPr>
        <w:t>URL:</w:t>
      </w:r>
      <w:r>
        <w:rPr>
          <w:spacing w:val="-6"/>
          <w:sz w:val="24"/>
        </w:rPr>
        <w:t xml:space="preserve"> </w:t>
      </w:r>
      <w:r>
        <w:rPr>
          <w:sz w:val="24"/>
        </w:rPr>
        <w:t>The</w:t>
      </w:r>
      <w:r>
        <w:rPr>
          <w:spacing w:val="68"/>
          <w:sz w:val="24"/>
        </w:rPr>
        <w:t xml:space="preserve">   </w:t>
      </w:r>
      <w:r>
        <w:rPr>
          <w:sz w:val="24"/>
        </w:rPr>
        <w:t>connection</w:t>
      </w:r>
      <w:r>
        <w:rPr>
          <w:spacing w:val="68"/>
          <w:sz w:val="24"/>
        </w:rPr>
        <w:t xml:space="preserve">   </w:t>
      </w:r>
      <w:r>
        <w:rPr>
          <w:sz w:val="24"/>
        </w:rPr>
        <w:t>URL</w:t>
      </w:r>
      <w:r>
        <w:rPr>
          <w:spacing w:val="68"/>
          <w:sz w:val="24"/>
        </w:rPr>
        <w:t xml:space="preserve">   </w:t>
      </w:r>
      <w:r>
        <w:rPr>
          <w:sz w:val="24"/>
        </w:rPr>
        <w:t>for</w:t>
      </w:r>
      <w:r>
        <w:rPr>
          <w:spacing w:val="68"/>
          <w:sz w:val="24"/>
        </w:rPr>
        <w:t xml:space="preserve">   </w:t>
      </w:r>
      <w:r>
        <w:rPr>
          <w:sz w:val="24"/>
        </w:rPr>
        <w:t>the</w:t>
      </w:r>
      <w:r>
        <w:rPr>
          <w:spacing w:val="80"/>
          <w:w w:val="150"/>
          <w:sz w:val="24"/>
        </w:rPr>
        <w:t xml:space="preserve">  </w:t>
      </w:r>
      <w:r>
        <w:rPr>
          <w:sz w:val="24"/>
        </w:rPr>
        <w:t>mysql</w:t>
      </w:r>
      <w:r>
        <w:rPr>
          <w:spacing w:val="80"/>
          <w:w w:val="150"/>
          <w:sz w:val="24"/>
        </w:rPr>
        <w:t xml:space="preserve">  </w:t>
      </w:r>
      <w:r>
        <w:rPr>
          <w:sz w:val="24"/>
        </w:rPr>
        <w:t>database is</w:t>
      </w:r>
      <w:r>
        <w:rPr>
          <w:spacing w:val="-3"/>
          <w:sz w:val="24"/>
        </w:rPr>
        <w:t xml:space="preserve"> </w:t>
      </w:r>
      <w:r>
        <w:rPr>
          <w:sz w:val="24"/>
        </w:rPr>
        <w:t>jdbc:mysql://localhost:3306/loan management</w:t>
      </w:r>
      <w:r>
        <w:rPr>
          <w:spacing w:val="-3"/>
          <w:sz w:val="24"/>
        </w:rPr>
        <w:t xml:space="preserve"> </w:t>
      </w:r>
      <w:r>
        <w:rPr>
          <w:sz w:val="24"/>
        </w:rPr>
        <w:t>where jdbc is the API, mysql is the database, localhost is the server name on which mysql is running, can also use IP address, 3306 is the port number and loan management is the database name.</w:t>
      </w:r>
    </w:p>
    <w:p>
      <w:pPr>
        <w:pStyle w:val="8"/>
        <w:numPr>
          <w:ilvl w:val="0"/>
          <w:numId w:val="20"/>
        </w:numPr>
        <w:tabs>
          <w:tab w:val="left" w:pos="1120"/>
        </w:tabs>
        <w:spacing w:before="59"/>
        <w:jc w:val="both"/>
        <w:rPr>
          <w:sz w:val="24"/>
        </w:rPr>
      </w:pPr>
      <w:r>
        <w:rPr>
          <w:sz w:val="24"/>
        </w:rPr>
        <w:t>Username:</w:t>
      </w:r>
      <w:r>
        <w:rPr>
          <w:spacing w:val="-5"/>
          <w:sz w:val="24"/>
        </w:rPr>
        <w:t xml:space="preserve"> </w:t>
      </w:r>
      <w:r>
        <w:rPr>
          <w:sz w:val="24"/>
        </w:rPr>
        <w:t xml:space="preserve">The default username for the mysql database is </w:t>
      </w:r>
      <w:r>
        <w:rPr>
          <w:spacing w:val="-2"/>
          <w:sz w:val="24"/>
        </w:rPr>
        <w:t>Hiren.</w:t>
      </w:r>
    </w:p>
    <w:p>
      <w:pPr>
        <w:pStyle w:val="8"/>
        <w:numPr>
          <w:ilvl w:val="0"/>
          <w:numId w:val="20"/>
        </w:numPr>
        <w:tabs>
          <w:tab w:val="left" w:pos="1120"/>
        </w:tabs>
        <w:spacing w:before="81" w:line="259" w:lineRule="auto"/>
        <w:ind w:right="962"/>
        <w:jc w:val="both"/>
        <w:rPr>
          <w:sz w:val="24"/>
        </w:rPr>
      </w:pPr>
      <w:r>
        <w:rPr>
          <w:sz w:val="24"/>
        </w:rPr>
        <w:t>Password:</w:t>
      </w:r>
      <w:r>
        <w:rPr>
          <w:spacing w:val="-2"/>
          <w:sz w:val="24"/>
        </w:rPr>
        <w:t xml:space="preserve"> </w:t>
      </w:r>
      <w:r>
        <w:rPr>
          <w:sz w:val="24"/>
        </w:rPr>
        <w:t>It is the password given by the user at the time of installing the mysql database. Password used is “ “.</w:t>
      </w:r>
    </w:p>
    <w:p>
      <w:pPr>
        <w:pStyle w:val="5"/>
        <w:spacing w:before="4"/>
      </w:pPr>
    </w:p>
    <w:p>
      <w:pPr>
        <w:pStyle w:val="5"/>
        <w:ind w:left="400"/>
      </w:pPr>
      <w:r>
        <w:rPr>
          <w:color w:val="333333"/>
        </w:rPr>
        <w:t>To</w:t>
      </w:r>
      <w:r>
        <w:rPr>
          <w:color w:val="333333"/>
          <w:spacing w:val="-2"/>
        </w:rPr>
        <w:t xml:space="preserve"> </w:t>
      </w:r>
      <w:r>
        <w:rPr>
          <w:color w:val="333333"/>
        </w:rPr>
        <w:t>connect</w:t>
      </w:r>
      <w:r>
        <w:rPr>
          <w:color w:val="333333"/>
          <w:spacing w:val="-1"/>
        </w:rPr>
        <w:t xml:space="preserve"> </w:t>
      </w:r>
      <w:r>
        <w:rPr>
          <w:color w:val="333333"/>
        </w:rPr>
        <w:t>a</w:t>
      </w:r>
      <w:r>
        <w:rPr>
          <w:color w:val="333333"/>
          <w:spacing w:val="-2"/>
        </w:rPr>
        <w:t xml:space="preserve"> </w:t>
      </w:r>
      <w:r>
        <w:rPr>
          <w:color w:val="333333"/>
        </w:rPr>
        <w:t>Java</w:t>
      </w:r>
      <w:r>
        <w:rPr>
          <w:color w:val="333333"/>
          <w:spacing w:val="-1"/>
        </w:rPr>
        <w:t xml:space="preserve"> </w:t>
      </w:r>
      <w:r>
        <w:rPr>
          <w:color w:val="333333"/>
        </w:rPr>
        <w:t>application</w:t>
      </w:r>
      <w:r>
        <w:rPr>
          <w:color w:val="333333"/>
          <w:spacing w:val="-2"/>
        </w:rPr>
        <w:t xml:space="preserve"> </w:t>
      </w:r>
      <w:r>
        <w:rPr>
          <w:color w:val="333333"/>
        </w:rPr>
        <w:t>with</w:t>
      </w:r>
      <w:r>
        <w:rPr>
          <w:color w:val="333333"/>
          <w:spacing w:val="-1"/>
        </w:rPr>
        <w:t xml:space="preserve"> </w:t>
      </w:r>
      <w:r>
        <w:rPr>
          <w:color w:val="333333"/>
        </w:rPr>
        <w:t>the</w:t>
      </w:r>
      <w:r>
        <w:rPr>
          <w:color w:val="333333"/>
          <w:spacing w:val="-1"/>
        </w:rPr>
        <w:t xml:space="preserve"> </w:t>
      </w:r>
      <w:r>
        <w:rPr>
          <w:color w:val="333333"/>
        </w:rPr>
        <w:t>MySQL</w:t>
      </w:r>
      <w:r>
        <w:rPr>
          <w:color w:val="333333"/>
          <w:spacing w:val="-2"/>
        </w:rPr>
        <w:t xml:space="preserve"> </w:t>
      </w:r>
      <w:r>
        <w:rPr>
          <w:color w:val="333333"/>
        </w:rPr>
        <w:t>database,</w:t>
      </w:r>
      <w:r>
        <w:rPr>
          <w:color w:val="333333"/>
          <w:spacing w:val="-1"/>
        </w:rPr>
        <w:t xml:space="preserve"> </w:t>
      </w:r>
      <w:r>
        <w:rPr>
          <w:color w:val="333333"/>
        </w:rPr>
        <w:t>follow</w:t>
      </w:r>
      <w:r>
        <w:rPr>
          <w:color w:val="333333"/>
          <w:spacing w:val="-2"/>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spacing w:val="-2"/>
        </w:rPr>
        <w:t>steps.</w:t>
      </w:r>
    </w:p>
    <w:p>
      <w:pPr>
        <w:pStyle w:val="5"/>
        <w:spacing w:before="11"/>
      </w:pPr>
    </w:p>
    <w:p>
      <w:pPr>
        <w:pStyle w:val="8"/>
        <w:numPr>
          <w:ilvl w:val="1"/>
          <w:numId w:val="20"/>
        </w:numPr>
        <w:tabs>
          <w:tab w:val="left" w:pos="1119"/>
        </w:tabs>
        <w:spacing w:line="285" w:lineRule="exact"/>
        <w:ind w:left="1119" w:hanging="359"/>
        <w:rPr>
          <w:rFonts w:ascii="Tahoma" w:hAnsi="Tahoma"/>
          <w:color w:val="333333"/>
          <w:sz w:val="24"/>
        </w:rPr>
      </w:pPr>
      <w:r>
        <w:rPr>
          <w:color w:val="333333"/>
          <w:sz w:val="24"/>
        </w:rPr>
        <w:t xml:space="preserve">First create a database and then create a table in the mysql </w:t>
      </w:r>
      <w:r>
        <w:rPr>
          <w:color w:val="333333"/>
          <w:spacing w:val="-2"/>
          <w:sz w:val="24"/>
        </w:rPr>
        <w:t>database.</w:t>
      </w:r>
    </w:p>
    <w:p>
      <w:pPr>
        <w:pStyle w:val="8"/>
        <w:numPr>
          <w:ilvl w:val="1"/>
          <w:numId w:val="20"/>
        </w:numPr>
        <w:tabs>
          <w:tab w:val="left" w:pos="1120"/>
        </w:tabs>
        <w:ind w:right="955"/>
        <w:jc w:val="both"/>
        <w:rPr>
          <w:rFonts w:ascii="Tahoma" w:hAnsi="Tahoma"/>
          <w:color w:val="333333"/>
          <w:sz w:val="24"/>
        </w:rPr>
      </w:pPr>
      <w:r>
        <w:rPr>
          <w:color w:val="333333"/>
          <w:sz w:val="24"/>
        </w:rPr>
        <w:t>To connect java application with the mysql database,</w:t>
      </w:r>
      <w:r>
        <w:rPr>
          <w:color w:val="333333"/>
          <w:spacing w:val="-4"/>
          <w:sz w:val="24"/>
        </w:rPr>
        <w:t xml:space="preserve"> </w:t>
      </w:r>
      <w:r>
        <w:rPr>
          <w:color w:val="333333"/>
          <w:sz w:val="24"/>
        </w:rPr>
        <w:t>mysqlconnector.jar</w:t>
      </w:r>
      <w:r>
        <w:rPr>
          <w:color w:val="333333"/>
          <w:spacing w:val="-4"/>
          <w:sz w:val="24"/>
        </w:rPr>
        <w:t xml:space="preserve"> </w:t>
      </w:r>
      <w:r>
        <w:rPr>
          <w:color w:val="333333"/>
          <w:sz w:val="24"/>
        </w:rPr>
        <w:t>file is required to be loaded.</w:t>
      </w:r>
    </w:p>
    <w:p>
      <w:pPr>
        <w:pStyle w:val="8"/>
        <w:numPr>
          <w:ilvl w:val="1"/>
          <w:numId w:val="20"/>
        </w:numPr>
        <w:tabs>
          <w:tab w:val="left" w:pos="1119"/>
        </w:tabs>
        <w:spacing w:before="137" w:line="285" w:lineRule="exact"/>
        <w:ind w:left="1119" w:hanging="359"/>
        <w:rPr>
          <w:rFonts w:ascii="Tahoma" w:hAnsi="Tahoma"/>
          <w:sz w:val="24"/>
        </w:rPr>
      </w:pPr>
      <w:r>
        <w:fldChar w:fldCharType="begin"/>
      </w:r>
      <w:r>
        <w:instrText xml:space="preserve"> HYPERLINK "https://static.javatpoint.com/src/jdbc/mysql-connector.jar" \h </w:instrText>
      </w:r>
      <w:r>
        <w:fldChar w:fldCharType="separate"/>
      </w:r>
      <w:r>
        <w:rPr>
          <w:sz w:val="24"/>
        </w:rPr>
        <w:t>download the jar file mysql-</w:t>
      </w:r>
      <w:r>
        <w:rPr>
          <w:spacing w:val="-2"/>
          <w:sz w:val="24"/>
        </w:rPr>
        <w:t>connector.jar</w:t>
      </w:r>
      <w:r>
        <w:rPr>
          <w:spacing w:val="-2"/>
          <w:sz w:val="24"/>
        </w:rPr>
        <w:fldChar w:fldCharType="end"/>
      </w:r>
    </w:p>
    <w:p>
      <w:pPr>
        <w:pStyle w:val="8"/>
        <w:numPr>
          <w:ilvl w:val="1"/>
          <w:numId w:val="20"/>
        </w:numPr>
        <w:tabs>
          <w:tab w:val="left" w:pos="1119"/>
        </w:tabs>
        <w:spacing w:line="277" w:lineRule="exact"/>
        <w:ind w:left="1119" w:hanging="359"/>
        <w:rPr>
          <w:rFonts w:ascii="Tahoma" w:hAnsi="Tahoma"/>
          <w:color w:val="333333"/>
          <w:sz w:val="24"/>
        </w:rPr>
      </w:pPr>
      <w:r>
        <w:rPr>
          <w:color w:val="333333"/>
          <w:sz w:val="24"/>
        </w:rPr>
        <w:t xml:space="preserve">add the jar file to the same folder as the java </w:t>
      </w:r>
      <w:r>
        <w:rPr>
          <w:color w:val="333333"/>
          <w:spacing w:val="-2"/>
          <w:sz w:val="24"/>
        </w:rPr>
        <w:t>program.</w:t>
      </w:r>
    </w:p>
    <w:p>
      <w:pPr>
        <w:pStyle w:val="8"/>
        <w:numPr>
          <w:ilvl w:val="1"/>
          <w:numId w:val="20"/>
        </w:numPr>
        <w:tabs>
          <w:tab w:val="left" w:pos="1119"/>
        </w:tabs>
        <w:spacing w:line="285" w:lineRule="exact"/>
        <w:ind w:left="1119" w:hanging="359"/>
        <w:rPr>
          <w:rFonts w:ascii="Tahoma" w:hAnsi="Tahoma"/>
          <w:color w:val="333333"/>
          <w:sz w:val="24"/>
        </w:rPr>
      </w:pPr>
      <w:r>
        <w:rPr>
          <w:color w:val="333333"/>
          <w:sz w:val="24"/>
        </w:rPr>
        <w:t xml:space="preserve">Compile and run the java program to retrieve data from the </w:t>
      </w:r>
      <w:r>
        <w:rPr>
          <w:color w:val="333333"/>
          <w:spacing w:val="-2"/>
          <w:sz w:val="24"/>
        </w:rPr>
        <w:t>database.</w:t>
      </w:r>
    </w:p>
    <w:p>
      <w:pPr>
        <w:pStyle w:val="5"/>
        <w:spacing w:before="4"/>
      </w:pPr>
    </w:p>
    <w:p>
      <w:pPr>
        <w:pStyle w:val="5"/>
        <w:spacing w:line="259" w:lineRule="auto"/>
        <w:ind w:left="400"/>
      </w:pPr>
      <w:r>
        <w:rPr>
          <w:b/>
        </w:rPr>
        <w:t>Conclusion:</w:t>
      </w:r>
      <w:r>
        <w:rPr>
          <w:b/>
          <w:spacing w:val="40"/>
        </w:rPr>
        <w:t xml:space="preserve"> </w:t>
      </w:r>
      <w:r>
        <w:t>Data</w:t>
      </w:r>
      <w:r>
        <w:rPr>
          <w:spacing w:val="40"/>
        </w:rPr>
        <w:t xml:space="preserve"> </w:t>
      </w:r>
      <w:r>
        <w:t>has</w:t>
      </w:r>
      <w:r>
        <w:rPr>
          <w:spacing w:val="40"/>
        </w:rPr>
        <w:t xml:space="preserve"> </w:t>
      </w:r>
      <w:r>
        <w:t>been</w:t>
      </w:r>
      <w:r>
        <w:rPr>
          <w:spacing w:val="40"/>
        </w:rPr>
        <w:t xml:space="preserve"> </w:t>
      </w:r>
      <w:r>
        <w:t>retrieved</w:t>
      </w:r>
      <w:r>
        <w:rPr>
          <w:spacing w:val="40"/>
        </w:rPr>
        <w:t xml:space="preserve"> </w:t>
      </w:r>
      <w:r>
        <w:t>successfully</w:t>
      </w:r>
      <w:r>
        <w:rPr>
          <w:spacing w:val="40"/>
        </w:rPr>
        <w:t xml:space="preserve"> </w:t>
      </w:r>
      <w:r>
        <w:t>from</w:t>
      </w:r>
      <w:r>
        <w:rPr>
          <w:spacing w:val="40"/>
        </w:rPr>
        <w:t xml:space="preserve"> </w:t>
      </w:r>
      <w:r>
        <w:t>a</w:t>
      </w:r>
      <w:r>
        <w:rPr>
          <w:spacing w:val="40"/>
        </w:rPr>
        <w:t xml:space="preserve"> </w:t>
      </w:r>
      <w:r>
        <w:t>table</w:t>
      </w:r>
      <w:r>
        <w:rPr>
          <w:spacing w:val="40"/>
        </w:rPr>
        <w:t xml:space="preserve"> </w:t>
      </w:r>
      <w:r>
        <w:t>by</w:t>
      </w:r>
      <w:r>
        <w:rPr>
          <w:spacing w:val="40"/>
        </w:rPr>
        <w:t xml:space="preserve"> </w:t>
      </w:r>
      <w:r>
        <w:t>establishing</w:t>
      </w:r>
      <w:r>
        <w:rPr>
          <w:spacing w:val="40"/>
        </w:rPr>
        <w:t xml:space="preserve"> </w:t>
      </w:r>
      <w:r>
        <w:t>database connectivity of java program with mysql database.</w:t>
      </w:r>
    </w:p>
    <w:p>
      <w:pPr>
        <w:pStyle w:val="5"/>
        <w:spacing w:before="160"/>
        <w:ind w:left="760"/>
        <w:jc w:val="both"/>
      </w:pPr>
      <w:r>
        <w:t>1.</w:t>
      </w:r>
      <w:r>
        <w:rPr>
          <w:spacing w:val="30"/>
        </w:rPr>
        <w:t xml:space="preserve">  </w:t>
      </w:r>
      <w:r>
        <w:t xml:space="preserve">Explain steps to connect a java application with the MySQL </w:t>
      </w:r>
      <w:r>
        <w:rPr>
          <w:spacing w:val="-2"/>
        </w:rPr>
        <w:t>database</w:t>
      </w:r>
    </w:p>
    <w:p>
      <w:pPr>
        <w:jc w:val="both"/>
      </w:pPr>
    </w:p>
    <w:p>
      <w:pPr>
        <w:jc w:val="both"/>
      </w:pPr>
      <w:r>
        <w:tab/>
      </w:r>
      <w:r>
        <w:t>Ans</w:t>
      </w:r>
    </w:p>
    <w:p>
      <w:pPr>
        <w:ind w:left="720"/>
        <w:jc w:val="both"/>
      </w:pPr>
      <w:r>
        <w:t>1. Download MySQL JDBC Driver: Download the MySQL JDBC driver (mysql-connector.jar) from the MySQL website or Maven repository.</w:t>
      </w:r>
    </w:p>
    <w:p>
      <w:pPr>
        <w:ind w:left="720"/>
        <w:jc w:val="both"/>
      </w:pPr>
      <w:r>
        <w:t>2. Create a Database and Table: Use MySQL client tools or command-line interface to create a database and table within MySQL. For example:</w:t>
      </w:r>
    </w:p>
    <w:p>
      <w:pPr>
        <w:ind w:left="720"/>
        <w:jc w:val="both"/>
      </w:pPr>
      <w:r>
        <w:t xml:space="preserve">   ```sql</w:t>
      </w:r>
    </w:p>
    <w:p>
      <w:pPr>
        <w:ind w:left="720"/>
        <w:jc w:val="both"/>
      </w:pPr>
      <w:r>
        <w:t xml:space="preserve">   CREATE DATABASE mydatabase;</w:t>
      </w:r>
    </w:p>
    <w:p>
      <w:pPr>
        <w:ind w:left="720"/>
        <w:jc w:val="both"/>
      </w:pPr>
      <w:r>
        <w:t xml:space="preserve">   USE mydatabase;</w:t>
      </w:r>
    </w:p>
    <w:p>
      <w:pPr>
        <w:ind w:left="720"/>
        <w:jc w:val="both"/>
      </w:pPr>
      <w:r>
        <w:t xml:space="preserve">   CREATE TABLE mytable (</w:t>
      </w:r>
    </w:p>
    <w:p>
      <w:pPr>
        <w:ind w:left="720"/>
        <w:jc w:val="both"/>
      </w:pPr>
      <w:r>
        <w:t xml:space="preserve">       id INT PRIMARY KEY,</w:t>
      </w:r>
    </w:p>
    <w:p>
      <w:pPr>
        <w:ind w:left="720"/>
        <w:jc w:val="both"/>
      </w:pPr>
      <w:r>
        <w:t xml:space="preserve">       name VARCHAR(50)</w:t>
      </w:r>
    </w:p>
    <w:p>
      <w:pPr>
        <w:ind w:left="720"/>
        <w:jc w:val="both"/>
      </w:pPr>
      <w:r>
        <w:t xml:space="preserve">   );</w:t>
      </w:r>
    </w:p>
    <w:p>
      <w:pPr>
        <w:ind w:left="720"/>
        <w:jc w:val="both"/>
      </w:pPr>
      <w:r>
        <w:t xml:space="preserve">   ```</w:t>
      </w:r>
    </w:p>
    <w:p>
      <w:pPr>
        <w:ind w:left="720"/>
        <w:jc w:val="both"/>
      </w:pPr>
      <w:r>
        <w:t>3. Load MySQL JDBC Driver: Load the MySQL JDBC driver class using `Class.forName()`. This step is necessary to register the driver with the DriverManager.</w:t>
      </w:r>
    </w:p>
    <w:p>
      <w:pPr>
        <w:ind w:left="720"/>
        <w:jc w:val="both"/>
      </w:pPr>
      <w:r>
        <w:t xml:space="preserve">   ```java</w:t>
      </w:r>
    </w:p>
    <w:p>
      <w:pPr>
        <w:ind w:left="720"/>
        <w:jc w:val="both"/>
      </w:pPr>
      <w:r>
        <w:t xml:space="preserve">   Class.forName("com.mysql.cj.jdbc.Driver");</w:t>
      </w:r>
    </w:p>
    <w:p>
      <w:pPr>
        <w:ind w:left="720"/>
        <w:jc w:val="both"/>
      </w:pPr>
      <w:r>
        <w:t xml:space="preserve">   ```</w:t>
      </w:r>
    </w:p>
    <w:p>
      <w:pPr>
        <w:ind w:left="720"/>
        <w:jc w:val="both"/>
      </w:pPr>
      <w:r>
        <w:t>4. Establish Connection: Use `DriverManager.getConnection()` to establish a connection to the MySQL database by providing the JDBC URL, username, and password.</w:t>
      </w:r>
    </w:p>
    <w:p>
      <w:pPr>
        <w:ind w:left="720"/>
        <w:jc w:val="both"/>
      </w:pPr>
    </w:p>
    <w:p>
      <w:pPr>
        <w:ind w:left="720"/>
        <w:jc w:val="both"/>
      </w:pPr>
    </w:p>
    <w:p>
      <w:pPr>
        <w:ind w:left="720"/>
        <w:jc w:val="both"/>
      </w:pPr>
    </w:p>
    <w:p>
      <w:pPr>
        <w:ind w:left="720"/>
        <w:jc w:val="both"/>
      </w:pPr>
      <w:r>
        <w:t xml:space="preserve">   ```java</w:t>
      </w:r>
    </w:p>
    <w:p>
      <w:pPr>
        <w:ind w:left="720"/>
        <w:jc w:val="both"/>
      </w:pPr>
      <w:r>
        <w:t xml:space="preserve">   String url = "jdbc:mysql://localhost:3306/mydatabase";</w:t>
      </w:r>
    </w:p>
    <w:p>
      <w:pPr>
        <w:ind w:left="720"/>
        <w:jc w:val="both"/>
      </w:pPr>
      <w:r>
        <w:t xml:space="preserve">   String username = "root";</w:t>
      </w:r>
    </w:p>
    <w:p>
      <w:pPr>
        <w:ind w:left="720"/>
        <w:jc w:val="both"/>
      </w:pPr>
      <w:r>
        <w:t xml:space="preserve">   String password = "password";</w:t>
      </w:r>
    </w:p>
    <w:p>
      <w:pPr>
        <w:ind w:left="720"/>
        <w:jc w:val="both"/>
      </w:pPr>
      <w:r>
        <w:t xml:space="preserve">   Connection connection = DriverManager.getConnection(url, username, password);</w:t>
      </w:r>
    </w:p>
    <w:p>
      <w:pPr>
        <w:ind w:left="720"/>
        <w:jc w:val="both"/>
      </w:pPr>
      <w:r>
        <w:t xml:space="preserve">   ```</w:t>
      </w:r>
    </w:p>
    <w:p>
      <w:pPr>
        <w:ind w:left="720"/>
        <w:jc w:val="both"/>
      </w:pPr>
      <w:r>
        <w:t>5. Create Statement: Create a Statement object to execute SQL queries against the database.</w:t>
      </w:r>
    </w:p>
    <w:p>
      <w:pPr>
        <w:ind w:left="720"/>
        <w:jc w:val="both"/>
      </w:pPr>
      <w:r>
        <w:t xml:space="preserve">   ```java</w:t>
      </w:r>
    </w:p>
    <w:p>
      <w:pPr>
        <w:ind w:left="720"/>
        <w:jc w:val="both"/>
      </w:pPr>
      <w:r>
        <w:t xml:space="preserve">   Statement statement = connection.createStatement();</w:t>
      </w:r>
    </w:p>
    <w:p>
      <w:pPr>
        <w:ind w:left="720"/>
        <w:jc w:val="both"/>
      </w:pPr>
      <w:r>
        <w:t xml:space="preserve">   ```</w:t>
      </w:r>
    </w:p>
    <w:p>
      <w:pPr>
        <w:ind w:left="720"/>
        <w:jc w:val="both"/>
      </w:pPr>
      <w:r>
        <w:t>6. Execute Query: Use the `executeQuery()` method to execute a SELECT query and retrieve data from the database.</w:t>
      </w:r>
    </w:p>
    <w:p>
      <w:pPr>
        <w:ind w:left="720"/>
        <w:jc w:val="both"/>
      </w:pPr>
      <w:r>
        <w:t xml:space="preserve">   ```java</w:t>
      </w:r>
    </w:p>
    <w:p>
      <w:pPr>
        <w:ind w:left="720"/>
        <w:jc w:val="both"/>
      </w:pPr>
      <w:r>
        <w:t xml:space="preserve">   ResultSet resultSet = statement.executeQuery("SELECT * FROM mytable");</w:t>
      </w:r>
    </w:p>
    <w:p>
      <w:pPr>
        <w:ind w:left="720"/>
        <w:jc w:val="both"/>
      </w:pPr>
      <w:r>
        <w:t xml:space="preserve">   ```</w:t>
      </w:r>
    </w:p>
    <w:p>
      <w:pPr>
        <w:ind w:left="720"/>
        <w:jc w:val="both"/>
      </w:pPr>
      <w:r>
        <w:t>7. Process Results: Iterate through the ResultSet to retrieve data from each row and process it accordingly.</w:t>
      </w:r>
    </w:p>
    <w:p>
      <w:pPr>
        <w:ind w:left="720"/>
        <w:jc w:val="both"/>
      </w:pPr>
      <w:r>
        <w:t xml:space="preserve">   ```java</w:t>
      </w:r>
    </w:p>
    <w:p>
      <w:pPr>
        <w:ind w:left="720"/>
        <w:jc w:val="both"/>
      </w:pPr>
      <w:r>
        <w:t xml:space="preserve">   while (resultSet.next()) {</w:t>
      </w:r>
    </w:p>
    <w:p>
      <w:pPr>
        <w:ind w:left="720"/>
        <w:jc w:val="both"/>
      </w:pPr>
      <w:r>
        <w:t xml:space="preserve">       int id = resultSet.getInt("id");</w:t>
      </w:r>
    </w:p>
    <w:p>
      <w:pPr>
        <w:ind w:left="720"/>
        <w:jc w:val="both"/>
      </w:pPr>
      <w:r>
        <w:t xml:space="preserve">       String name = resultSet.getString("name");</w:t>
      </w:r>
    </w:p>
    <w:p>
      <w:pPr>
        <w:ind w:left="720"/>
        <w:jc w:val="both"/>
      </w:pPr>
      <w:r>
        <w:t xml:space="preserve">       System.out.println("ID: " + id + ", Name: " + name);</w:t>
      </w:r>
    </w:p>
    <w:p>
      <w:pPr>
        <w:ind w:left="720"/>
        <w:jc w:val="both"/>
      </w:pPr>
      <w:r>
        <w:t xml:space="preserve">   }</w:t>
      </w:r>
    </w:p>
    <w:p>
      <w:pPr>
        <w:ind w:left="720"/>
        <w:jc w:val="both"/>
      </w:pPr>
      <w:r>
        <w:t xml:space="preserve">   ```</w:t>
      </w:r>
    </w:p>
    <w:p>
      <w:pPr>
        <w:ind w:left="720"/>
        <w:jc w:val="both"/>
      </w:pPr>
      <w:r>
        <w:t>8.Close Resources: Close the ResultSet, Statement, and Connection objects in a `finally` block or using try-with-resources to release database resources.</w:t>
      </w:r>
    </w:p>
    <w:p>
      <w:pPr>
        <w:ind w:left="720"/>
        <w:jc w:val="both"/>
      </w:pPr>
      <w:r>
        <w:t xml:space="preserve">   ```java</w:t>
      </w:r>
    </w:p>
    <w:p>
      <w:pPr>
        <w:ind w:left="720"/>
        <w:jc w:val="both"/>
      </w:pPr>
      <w:r>
        <w:t xml:space="preserve">   resultSet.close();</w:t>
      </w:r>
    </w:p>
    <w:p>
      <w:pPr>
        <w:ind w:left="720"/>
        <w:jc w:val="both"/>
      </w:pPr>
      <w:r>
        <w:t xml:space="preserve">   statement.close();</w:t>
      </w:r>
    </w:p>
    <w:p>
      <w:pPr>
        <w:ind w:left="720"/>
        <w:jc w:val="both"/>
      </w:pPr>
      <w:r>
        <w:t xml:space="preserve">   connection.close();</w:t>
      </w:r>
    </w:p>
    <w:p>
      <w:pPr>
        <w:ind w:left="720"/>
        <w:jc w:val="both"/>
      </w:pPr>
      <w:r>
        <w:t xml:space="preserve">   ```</w:t>
      </w:r>
    </w:p>
    <w:p>
      <w:pPr>
        <w:ind w:left="720"/>
        <w:jc w:val="both"/>
        <w:sectPr>
          <w:pgSz w:w="11920" w:h="16840"/>
          <w:pgMar w:top="2240" w:right="500" w:bottom="280" w:left="1040" w:header="1012" w:footer="0" w:gutter="0"/>
          <w:cols w:space="720" w:num="1"/>
        </w:sectPr>
      </w:pPr>
      <w:r>
        <w:t>These steps demonstrate how to establish a connection, execute a query, and retrieve data from a MySQL database using JDBC in a Java application.</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54" w:after="1"/>
        <w:rPr>
          <w:sz w:val="20"/>
        </w:rPr>
      </w:pPr>
    </w:p>
    <w:tbl>
      <w:tblPr>
        <w:tblStyle w:val="4"/>
        <w:tblW w:w="0" w:type="auto"/>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9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60" w:type="dxa"/>
          </w:tcPr>
          <w:p>
            <w:pPr>
              <w:pStyle w:val="9"/>
              <w:spacing w:before="5" w:line="335" w:lineRule="exact"/>
              <w:ind w:left="15"/>
              <w:jc w:val="center"/>
              <w:rPr>
                <w:b/>
                <w:sz w:val="32"/>
              </w:rPr>
            </w:pPr>
            <w:r>
              <w:rPr>
                <w:b/>
                <w:sz w:val="32"/>
              </w:rPr>
              <w:t>Experiment</w:t>
            </w:r>
            <w:r>
              <w:rPr>
                <w:b/>
                <w:spacing w:val="-10"/>
                <w:sz w:val="32"/>
              </w:rPr>
              <w:t xml:space="preserve"> </w:t>
            </w:r>
            <w:r>
              <w:rPr>
                <w:b/>
                <w:spacing w:val="-2"/>
                <w:sz w:val="32"/>
              </w:rPr>
              <w:t>No.10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40" w:hRule="atLeast"/>
        </w:trPr>
        <w:tc>
          <w:tcPr>
            <w:tcW w:w="9960" w:type="dxa"/>
          </w:tcPr>
          <w:p>
            <w:pPr>
              <w:pStyle w:val="9"/>
              <w:spacing w:line="360" w:lineRule="atLeast"/>
              <w:ind w:left="110"/>
              <w:rPr>
                <w:sz w:val="32"/>
              </w:rPr>
            </w:pPr>
            <w:r>
              <w:rPr>
                <w:sz w:val="32"/>
              </w:rPr>
              <w:t>Implementation and demonstration of Transaction</w:t>
            </w:r>
            <w:r>
              <w:rPr>
                <w:spacing w:val="-7"/>
                <w:sz w:val="32"/>
              </w:rPr>
              <w:t xml:space="preserve"> </w:t>
            </w:r>
            <w:r>
              <w:rPr>
                <w:sz w:val="32"/>
              </w:rPr>
              <w:t>and</w:t>
            </w:r>
            <w:r>
              <w:rPr>
                <w:spacing w:val="-7"/>
                <w:sz w:val="32"/>
              </w:rPr>
              <w:t xml:space="preserve"> </w:t>
            </w:r>
            <w:r>
              <w:rPr>
                <w:sz w:val="32"/>
              </w:rPr>
              <w:t>Concurrency</w:t>
            </w:r>
            <w:r>
              <w:rPr>
                <w:spacing w:val="-7"/>
                <w:sz w:val="32"/>
              </w:rPr>
              <w:t xml:space="preserve"> </w:t>
            </w:r>
            <w:r>
              <w:rPr>
                <w:sz w:val="32"/>
              </w:rPr>
              <w:t>control techniques using locks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960" w:type="dxa"/>
          </w:tcPr>
          <w:p>
            <w:pPr>
              <w:pStyle w:val="9"/>
              <w:spacing w:line="340"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9960" w:type="dxa"/>
          </w:tcPr>
          <w:p>
            <w:pPr>
              <w:pStyle w:val="9"/>
              <w:spacing w:before="2" w:line="338" w:lineRule="exact"/>
              <w:ind w:left="110"/>
              <w:rPr>
                <w:sz w:val="32"/>
              </w:rPr>
            </w:pPr>
            <w:r>
              <w:rPr>
                <w:sz w:val="32"/>
              </w:rPr>
              <w:t>Date</w:t>
            </w:r>
            <w:r>
              <w:rPr>
                <w:spacing w:val="-3"/>
                <w:sz w:val="32"/>
              </w:rPr>
              <w:t xml:space="preserve"> </w:t>
            </w:r>
            <w:r>
              <w:rPr>
                <w:sz w:val="32"/>
              </w:rPr>
              <w:t>of</w:t>
            </w:r>
            <w:r>
              <w:rPr>
                <w:spacing w:val="-3"/>
                <w:sz w:val="32"/>
              </w:rPr>
              <w:t xml:space="preserve"> </w:t>
            </w:r>
            <w:r>
              <w:rPr>
                <w:spacing w:val="-2"/>
                <w:sz w:val="32"/>
              </w:rPr>
              <w:t>Submission:</w:t>
            </w:r>
          </w:p>
        </w:tc>
      </w:tr>
    </w:tbl>
    <w:p>
      <w:pPr>
        <w:spacing w:line="338" w:lineRule="exact"/>
        <w:rPr>
          <w:sz w:val="32"/>
        </w:rPr>
        <w:sectPr>
          <w:pgSz w:w="11920" w:h="16840"/>
          <w:pgMar w:top="2240" w:right="500" w:bottom="280" w:left="1040" w:header="1012" w:footer="0" w:gutter="0"/>
          <w:cols w:space="720" w:num="1"/>
        </w:sectPr>
      </w:pPr>
    </w:p>
    <w:p>
      <w:pPr>
        <w:pStyle w:val="5"/>
        <w:spacing w:before="83" w:line="398" w:lineRule="auto"/>
        <w:ind w:left="400" w:right="962"/>
        <w:rPr>
          <w:b/>
        </w:rPr>
      </w:pPr>
      <w:r>
        <w:rPr>
          <w:b/>
        </w:rPr>
        <w:t>Aim :-</w:t>
      </w:r>
      <w:r>
        <w:rPr>
          <w:b/>
          <w:spacing w:val="40"/>
        </w:rPr>
        <w:t xml:space="preserve"> </w:t>
      </w:r>
      <w:r>
        <w:t xml:space="preserve">Write a query to lock and unlock a table for transaction and concurrency control. </w:t>
      </w:r>
      <w:r>
        <w:rPr>
          <w:b/>
        </w:rPr>
        <w:t>Objective</w:t>
      </w:r>
      <w:r>
        <w:rPr>
          <w:b/>
          <w:spacing w:val="-5"/>
        </w:rPr>
        <w:t xml:space="preserve"> </w:t>
      </w:r>
      <w:r>
        <w:rPr>
          <w:b/>
        </w:rPr>
        <w:t>:-</w:t>
      </w:r>
      <w:r>
        <w:rPr>
          <w:b/>
          <w:spacing w:val="-5"/>
        </w:rPr>
        <w:t xml:space="preserve"> </w:t>
      </w:r>
      <w:r>
        <w:t>To</w:t>
      </w:r>
      <w:r>
        <w:rPr>
          <w:spacing w:val="-5"/>
        </w:rPr>
        <w:t xml:space="preserve"> </w:t>
      </w:r>
      <w:r>
        <w:t>learn</w:t>
      </w:r>
      <w:r>
        <w:rPr>
          <w:spacing w:val="-5"/>
        </w:rPr>
        <w:t xml:space="preserve"> </w:t>
      </w:r>
      <w:r>
        <w:t>locking</w:t>
      </w:r>
      <w:r>
        <w:rPr>
          <w:spacing w:val="-5"/>
        </w:rPr>
        <w:t xml:space="preserve"> </w:t>
      </w:r>
      <w:r>
        <w:t>of</w:t>
      </w:r>
      <w:r>
        <w:rPr>
          <w:spacing w:val="-5"/>
        </w:rPr>
        <w:t xml:space="preserve"> </w:t>
      </w:r>
      <w:r>
        <w:t>tables</w:t>
      </w:r>
      <w:r>
        <w:rPr>
          <w:spacing w:val="-5"/>
        </w:rPr>
        <w:t xml:space="preserve"> </w:t>
      </w:r>
      <w:r>
        <w:t>for</w:t>
      </w:r>
      <w:r>
        <w:rPr>
          <w:spacing w:val="-5"/>
        </w:rPr>
        <w:t xml:space="preserve"> </w:t>
      </w:r>
      <w:r>
        <w:t>transaction</w:t>
      </w:r>
      <w:r>
        <w:rPr>
          <w:spacing w:val="-5"/>
        </w:rPr>
        <w:t xml:space="preserve"> </w:t>
      </w:r>
      <w:r>
        <w:t>processing</w:t>
      </w:r>
      <w:r>
        <w:rPr>
          <w:spacing w:val="-5"/>
        </w:rPr>
        <w:t xml:space="preserve"> </w:t>
      </w:r>
      <w:r>
        <w:t>and</w:t>
      </w:r>
      <w:r>
        <w:rPr>
          <w:spacing w:val="-5"/>
        </w:rPr>
        <w:t xml:space="preserve"> </w:t>
      </w:r>
      <w:r>
        <w:t>concurrency</w:t>
      </w:r>
      <w:r>
        <w:rPr>
          <w:spacing w:val="-5"/>
        </w:rPr>
        <w:t xml:space="preserve"> </w:t>
      </w:r>
      <w:r>
        <w:t xml:space="preserve">control. </w:t>
      </w:r>
      <w:r>
        <w:rPr>
          <w:b/>
          <w:spacing w:val="-2"/>
        </w:rPr>
        <w:t>Theory:</w:t>
      </w:r>
    </w:p>
    <w:p>
      <w:pPr>
        <w:pStyle w:val="5"/>
        <w:spacing w:line="259" w:lineRule="auto"/>
        <w:ind w:left="400" w:right="961"/>
        <w:jc w:val="both"/>
      </w:pPr>
      <w:r>
        <w:t>A lock is a mechanism associated with a table used to restrict the</w:t>
      </w:r>
      <w:r>
        <w:rPr>
          <w:spacing w:val="-3"/>
        </w:rPr>
        <w:t xml:space="preserve"> </w:t>
      </w:r>
      <w:r>
        <w:t>unauthorized</w:t>
      </w:r>
      <w:r>
        <w:rPr>
          <w:spacing w:val="-3"/>
        </w:rPr>
        <w:t xml:space="preserve"> </w:t>
      </w:r>
      <w:r>
        <w:t>access</w:t>
      </w:r>
      <w:r>
        <w:rPr>
          <w:spacing w:val="-3"/>
        </w:rPr>
        <w:t xml:space="preserve"> </w:t>
      </w:r>
      <w:r>
        <w:t>of</w:t>
      </w:r>
      <w:r>
        <w:rPr>
          <w:spacing w:val="-3"/>
        </w:rPr>
        <w:t xml:space="preserve"> </w:t>
      </w:r>
      <w:r>
        <w:t>the data in a table.</w:t>
      </w:r>
      <w:r>
        <w:rPr>
          <w:spacing w:val="-2"/>
        </w:rPr>
        <w:t xml:space="preserve"> </w:t>
      </w:r>
      <w:r>
        <w:t>MySQL allows a client session to acquire a table lock</w:t>
      </w:r>
      <w:r>
        <w:rPr>
          <w:spacing w:val="-2"/>
        </w:rPr>
        <w:t xml:space="preserve"> </w:t>
      </w:r>
      <w:r>
        <w:t>explicitly</w:t>
      </w:r>
      <w:r>
        <w:rPr>
          <w:spacing w:val="-2"/>
        </w:rPr>
        <w:t xml:space="preserve"> </w:t>
      </w:r>
      <w:r>
        <w:t>to</w:t>
      </w:r>
      <w:r>
        <w:rPr>
          <w:spacing w:val="-2"/>
        </w:rPr>
        <w:t xml:space="preserve"> </w:t>
      </w:r>
      <w:r>
        <w:t>cooperate with other sessions to access the table's data. MySQL also allows table locking to prevent unauthorized modification into the same table during a specific period.</w:t>
      </w:r>
    </w:p>
    <w:p>
      <w:pPr>
        <w:pStyle w:val="5"/>
        <w:spacing w:before="158" w:line="259" w:lineRule="auto"/>
        <w:ind w:left="400" w:right="954"/>
        <w:jc w:val="both"/>
      </w:pPr>
      <w:r>
        <w:t>Table</w:t>
      </w:r>
      <w:r>
        <w:rPr>
          <w:spacing w:val="-4"/>
        </w:rPr>
        <w:t xml:space="preserve"> </w:t>
      </w:r>
      <w:r>
        <w:t>Locking</w:t>
      </w:r>
      <w:r>
        <w:rPr>
          <w:spacing w:val="-4"/>
        </w:rPr>
        <w:t xml:space="preserve"> </w:t>
      </w:r>
      <w:r>
        <w:t>in</w:t>
      </w:r>
      <w:r>
        <w:rPr>
          <w:spacing w:val="-4"/>
        </w:rPr>
        <w:t xml:space="preserve"> </w:t>
      </w:r>
      <w:r>
        <w:t>MySQL</w:t>
      </w:r>
      <w:r>
        <w:rPr>
          <w:spacing w:val="-4"/>
        </w:rPr>
        <w:t xml:space="preserve"> </w:t>
      </w:r>
      <w:r>
        <w:t>is</w:t>
      </w:r>
      <w:r>
        <w:rPr>
          <w:spacing w:val="-4"/>
        </w:rPr>
        <w:t xml:space="preserve"> </w:t>
      </w:r>
      <w:r>
        <w:t>mainly</w:t>
      </w:r>
      <w:r>
        <w:rPr>
          <w:spacing w:val="-4"/>
        </w:rPr>
        <w:t xml:space="preserve"> </w:t>
      </w:r>
      <w:r>
        <w:t>used</w:t>
      </w:r>
      <w:r>
        <w:rPr>
          <w:spacing w:val="-4"/>
        </w:rPr>
        <w:t xml:space="preserve"> </w:t>
      </w:r>
      <w:r>
        <w:t>to</w:t>
      </w:r>
      <w:r>
        <w:rPr>
          <w:spacing w:val="-4"/>
        </w:rPr>
        <w:t xml:space="preserve"> </w:t>
      </w:r>
      <w:r>
        <w:t>solve</w:t>
      </w:r>
      <w:r>
        <w:rPr>
          <w:spacing w:val="-4"/>
        </w:rPr>
        <w:t xml:space="preserve"> </w:t>
      </w:r>
      <w:r>
        <w:t>concurrency</w:t>
      </w:r>
      <w:r>
        <w:rPr>
          <w:spacing w:val="-4"/>
        </w:rPr>
        <w:t xml:space="preserve"> </w:t>
      </w:r>
      <w:r>
        <w:t>problems.</w:t>
      </w:r>
      <w:r>
        <w:rPr>
          <w:spacing w:val="-4"/>
        </w:rPr>
        <w:t xml:space="preserve"> </w:t>
      </w:r>
      <w:r>
        <w:t>It</w:t>
      </w:r>
      <w:r>
        <w:rPr>
          <w:spacing w:val="-4"/>
        </w:rPr>
        <w:t xml:space="preserve"> </w:t>
      </w:r>
      <w:r>
        <w:t>will</w:t>
      </w:r>
      <w:r>
        <w:rPr>
          <w:spacing w:val="-4"/>
        </w:rPr>
        <w:t xml:space="preserve"> </w:t>
      </w:r>
      <w:r>
        <w:t>be</w:t>
      </w:r>
      <w:r>
        <w:rPr>
          <w:spacing w:val="-4"/>
        </w:rPr>
        <w:t xml:space="preserve"> </w:t>
      </w:r>
      <w:r>
        <w:t>used</w:t>
      </w:r>
      <w:r>
        <w:rPr>
          <w:spacing w:val="-4"/>
        </w:rPr>
        <w:t xml:space="preserve"> </w:t>
      </w:r>
      <w:r>
        <w:t>while running a transaction, i.e., first read a value from a table (database) and</w:t>
      </w:r>
      <w:r>
        <w:rPr>
          <w:spacing w:val="-2"/>
        </w:rPr>
        <w:t xml:space="preserve"> </w:t>
      </w:r>
      <w:r>
        <w:t>then</w:t>
      </w:r>
      <w:r>
        <w:rPr>
          <w:spacing w:val="-2"/>
        </w:rPr>
        <w:t xml:space="preserve"> </w:t>
      </w:r>
      <w:r>
        <w:t>write</w:t>
      </w:r>
      <w:r>
        <w:rPr>
          <w:spacing w:val="-2"/>
        </w:rPr>
        <w:t xml:space="preserve"> </w:t>
      </w:r>
      <w:r>
        <w:t>it</w:t>
      </w:r>
      <w:r>
        <w:rPr>
          <w:spacing w:val="-2"/>
        </w:rPr>
        <w:t xml:space="preserve"> </w:t>
      </w:r>
      <w:r>
        <w:t>into</w:t>
      </w:r>
      <w:r>
        <w:rPr>
          <w:spacing w:val="-2"/>
        </w:rPr>
        <w:t xml:space="preserve"> </w:t>
      </w:r>
      <w:r>
        <w:t>the table (database).</w:t>
      </w:r>
    </w:p>
    <w:p>
      <w:pPr>
        <w:pStyle w:val="5"/>
        <w:spacing w:before="159"/>
        <w:ind w:left="400"/>
        <w:jc w:val="both"/>
      </w:pPr>
      <w:r>
        <w:fldChar w:fldCharType="begin"/>
      </w:r>
      <w:r>
        <w:instrText xml:space="preserve"> HYPERLINK "https://www.javatpoint.com/mysql-tutorial" \h </w:instrText>
      </w:r>
      <w:r>
        <w:fldChar w:fldCharType="separate"/>
      </w:r>
      <w:r>
        <w:t>MySQL</w:t>
      </w:r>
      <w:r>
        <w:fldChar w:fldCharType="end"/>
      </w:r>
      <w:r>
        <w:t xml:space="preserve"> provides two types of locks onto the table, which </w:t>
      </w:r>
      <w:r>
        <w:rPr>
          <w:spacing w:val="-4"/>
        </w:rPr>
        <w:t>are:</w:t>
      </w:r>
    </w:p>
    <w:p>
      <w:pPr>
        <w:pStyle w:val="5"/>
        <w:spacing w:before="182"/>
        <w:ind w:left="400"/>
        <w:jc w:val="both"/>
      </w:pPr>
      <w:r>
        <w:t>READ LOCK:</w:t>
      </w:r>
      <w:r>
        <w:rPr>
          <w:spacing w:val="-5"/>
        </w:rPr>
        <w:t xml:space="preserve"> </w:t>
      </w:r>
      <w:r>
        <w:t xml:space="preserve">This lock allows a user to only read the data from a </w:t>
      </w:r>
      <w:r>
        <w:rPr>
          <w:spacing w:val="-2"/>
        </w:rPr>
        <w:t>table.</w:t>
      </w:r>
    </w:p>
    <w:p>
      <w:pPr>
        <w:pStyle w:val="5"/>
        <w:spacing w:before="182" w:line="398" w:lineRule="auto"/>
        <w:ind w:left="400" w:right="1705"/>
      </w:pPr>
      <w:r>
        <w:t>WRITE</w:t>
      </w:r>
      <w:r>
        <w:rPr>
          <w:spacing w:val="-3"/>
        </w:rPr>
        <w:t xml:space="preserve"> </w:t>
      </w:r>
      <w:r>
        <w:t>LOCK:</w:t>
      </w:r>
      <w:r>
        <w:rPr>
          <w:spacing w:val="-8"/>
        </w:rPr>
        <w:t xml:space="preserve"> </w:t>
      </w:r>
      <w:r>
        <w:t>This</w:t>
      </w:r>
      <w:r>
        <w:rPr>
          <w:spacing w:val="-3"/>
        </w:rPr>
        <w:t xml:space="preserve"> </w:t>
      </w:r>
      <w:r>
        <w:t>lock</w:t>
      </w:r>
      <w:r>
        <w:rPr>
          <w:spacing w:val="-3"/>
        </w:rPr>
        <w:t xml:space="preserve"> </w:t>
      </w:r>
      <w:r>
        <w:t>allows</w:t>
      </w:r>
      <w:r>
        <w:rPr>
          <w:spacing w:val="-3"/>
        </w:rPr>
        <w:t xml:space="preserve"> </w:t>
      </w:r>
      <w:r>
        <w:t>a</w:t>
      </w:r>
      <w:r>
        <w:rPr>
          <w:spacing w:val="-3"/>
        </w:rPr>
        <w:t xml:space="preserve"> </w:t>
      </w:r>
      <w:r>
        <w:t>user</w:t>
      </w:r>
      <w:r>
        <w:rPr>
          <w:spacing w:val="-3"/>
        </w:rPr>
        <w:t xml:space="preserve"> </w:t>
      </w:r>
      <w:r>
        <w:t>to</w:t>
      </w:r>
      <w:r>
        <w:rPr>
          <w:spacing w:val="-3"/>
        </w:rPr>
        <w:t xml:space="preserve"> </w:t>
      </w:r>
      <w:r>
        <w:t>do</w:t>
      </w:r>
      <w:r>
        <w:rPr>
          <w:spacing w:val="-3"/>
        </w:rPr>
        <w:t xml:space="preserve"> </w:t>
      </w:r>
      <w:r>
        <w:t>both</w:t>
      </w:r>
      <w:r>
        <w:rPr>
          <w:spacing w:val="-3"/>
        </w:rPr>
        <w:t xml:space="preserve"> </w:t>
      </w:r>
      <w:r>
        <w:t>reading</w:t>
      </w:r>
      <w:r>
        <w:rPr>
          <w:spacing w:val="-3"/>
        </w:rPr>
        <w:t xml:space="preserve"> </w:t>
      </w:r>
      <w:r>
        <w:t>and</w:t>
      </w:r>
      <w:r>
        <w:rPr>
          <w:spacing w:val="-3"/>
        </w:rPr>
        <w:t xml:space="preserve"> </w:t>
      </w:r>
      <w:r>
        <w:t>writing</w:t>
      </w:r>
      <w:r>
        <w:rPr>
          <w:spacing w:val="-3"/>
        </w:rPr>
        <w:t xml:space="preserve"> </w:t>
      </w:r>
      <w:r>
        <w:t>into</w:t>
      </w:r>
      <w:r>
        <w:rPr>
          <w:spacing w:val="-3"/>
        </w:rPr>
        <w:t xml:space="preserve"> </w:t>
      </w:r>
      <w:r>
        <w:t>a</w:t>
      </w:r>
      <w:r>
        <w:rPr>
          <w:spacing w:val="-3"/>
        </w:rPr>
        <w:t xml:space="preserve"> </w:t>
      </w:r>
      <w:r>
        <w:t>table. The following is the syntax that allows us to acquire a table lock explicitly:</w:t>
      </w:r>
    </w:p>
    <w:p>
      <w:pPr>
        <w:pStyle w:val="5"/>
        <w:spacing w:line="275" w:lineRule="exact"/>
        <w:ind w:left="400"/>
        <w:jc w:val="both"/>
      </w:pPr>
      <w:r>
        <w:t>LOCK</w:t>
      </w:r>
      <w:r>
        <w:rPr>
          <w:spacing w:val="-9"/>
        </w:rPr>
        <w:t xml:space="preserve"> </w:t>
      </w:r>
      <w:r>
        <w:t>TABLES</w:t>
      </w:r>
      <w:r>
        <w:rPr>
          <w:spacing w:val="-4"/>
        </w:rPr>
        <w:t xml:space="preserve"> </w:t>
      </w:r>
      <w:r>
        <w:t>table_name</w:t>
      </w:r>
      <w:r>
        <w:rPr>
          <w:spacing w:val="-5"/>
        </w:rPr>
        <w:t xml:space="preserve"> </w:t>
      </w:r>
      <w:r>
        <w:t>[READ</w:t>
      </w:r>
      <w:r>
        <w:rPr>
          <w:spacing w:val="-4"/>
        </w:rPr>
        <w:t xml:space="preserve"> </w:t>
      </w:r>
      <w:r>
        <w:t>|</w:t>
      </w:r>
      <w:r>
        <w:rPr>
          <w:spacing w:val="-8"/>
        </w:rPr>
        <w:t xml:space="preserve"> </w:t>
      </w:r>
      <w:r>
        <w:rPr>
          <w:spacing w:val="-2"/>
        </w:rPr>
        <w:t>WRITE];</w:t>
      </w:r>
    </w:p>
    <w:p>
      <w:pPr>
        <w:pStyle w:val="5"/>
        <w:spacing w:before="182" w:line="398" w:lineRule="auto"/>
        <w:ind w:left="460" w:right="1236" w:hanging="60"/>
      </w:pPr>
      <w:r>
        <w:t>The</w:t>
      </w:r>
      <w:r>
        <w:rPr>
          <w:spacing w:val="-3"/>
        </w:rPr>
        <w:t xml:space="preserve"> </w:t>
      </w:r>
      <w:r>
        <w:t>following</w:t>
      </w:r>
      <w:r>
        <w:rPr>
          <w:spacing w:val="-3"/>
        </w:rPr>
        <w:t xml:space="preserve"> </w:t>
      </w:r>
      <w:r>
        <w:t>is</w:t>
      </w:r>
      <w:r>
        <w:rPr>
          <w:spacing w:val="-3"/>
        </w:rPr>
        <w:t xml:space="preserve"> </w:t>
      </w:r>
      <w:r>
        <w:t>the</w:t>
      </w:r>
      <w:r>
        <w:rPr>
          <w:spacing w:val="-3"/>
        </w:rPr>
        <w:t xml:space="preserve"> </w:t>
      </w:r>
      <w:r>
        <w:t>syntax</w:t>
      </w:r>
      <w:r>
        <w:rPr>
          <w:spacing w:val="-3"/>
        </w:rPr>
        <w:t xml:space="preserve"> </w:t>
      </w:r>
      <w:r>
        <w:t>that</w:t>
      </w:r>
      <w:r>
        <w:rPr>
          <w:spacing w:val="-3"/>
        </w:rPr>
        <w:t xml:space="preserve"> </w:t>
      </w:r>
      <w:r>
        <w:t>allows</w:t>
      </w:r>
      <w:r>
        <w:rPr>
          <w:spacing w:val="-3"/>
        </w:rPr>
        <w:t xml:space="preserve"> </w:t>
      </w:r>
      <w:r>
        <w:t>us</w:t>
      </w:r>
      <w:r>
        <w:rPr>
          <w:spacing w:val="-3"/>
        </w:rPr>
        <w:t xml:space="preserve"> </w:t>
      </w:r>
      <w:r>
        <w:t>to</w:t>
      </w:r>
      <w:r>
        <w:rPr>
          <w:spacing w:val="-3"/>
        </w:rPr>
        <w:t xml:space="preserve"> </w:t>
      </w:r>
      <w:r>
        <w:t>release</w:t>
      </w:r>
      <w:r>
        <w:rPr>
          <w:spacing w:val="-3"/>
        </w:rPr>
        <w:t xml:space="preserve"> </w:t>
      </w:r>
      <w:r>
        <w:t>a</w:t>
      </w:r>
      <w:r>
        <w:rPr>
          <w:spacing w:val="-3"/>
        </w:rPr>
        <w:t xml:space="preserve"> </w:t>
      </w:r>
      <w:r>
        <w:t>lock</w:t>
      </w:r>
      <w:r>
        <w:rPr>
          <w:spacing w:val="-3"/>
        </w:rPr>
        <w:t xml:space="preserve"> </w:t>
      </w:r>
      <w:r>
        <w:t>for</w:t>
      </w:r>
      <w:r>
        <w:rPr>
          <w:spacing w:val="-3"/>
        </w:rPr>
        <w:t xml:space="preserve"> </w:t>
      </w:r>
      <w:r>
        <w:t>a</w:t>
      </w:r>
      <w:r>
        <w:rPr>
          <w:spacing w:val="-3"/>
        </w:rPr>
        <w:t xml:space="preserve"> </w:t>
      </w:r>
      <w:r>
        <w:t>table</w:t>
      </w:r>
      <w:r>
        <w:rPr>
          <w:spacing w:val="-3"/>
        </w:rPr>
        <w:t xml:space="preserve"> </w:t>
      </w:r>
      <w:r>
        <w:t>in</w:t>
      </w:r>
      <w:r>
        <w:rPr>
          <w:spacing w:val="-3"/>
        </w:rPr>
        <w:t xml:space="preserve"> </w:t>
      </w:r>
      <w:r>
        <w:t>MySQL: UNLOCK TABLES;</w:t>
      </w:r>
    </w:p>
    <w:p>
      <w:pPr>
        <w:pStyle w:val="5"/>
        <w:spacing w:line="259" w:lineRule="auto"/>
        <w:ind w:left="400" w:right="954"/>
        <w:jc w:val="both"/>
      </w:pPr>
      <w:r>
        <w:rPr>
          <w:b/>
        </w:rPr>
        <w:t xml:space="preserve">Conclusion: </w:t>
      </w:r>
      <w:r>
        <w:t>Locking and unlocking of tables is achieved</w:t>
      </w:r>
      <w:r>
        <w:rPr>
          <w:spacing w:val="-3"/>
        </w:rPr>
        <w:t xml:space="preserve"> </w:t>
      </w:r>
      <w:r>
        <w:t>and</w:t>
      </w:r>
      <w:r>
        <w:rPr>
          <w:spacing w:val="-3"/>
        </w:rPr>
        <w:t xml:space="preserve"> </w:t>
      </w:r>
      <w:r>
        <w:t>verified</w:t>
      </w:r>
      <w:r>
        <w:rPr>
          <w:spacing w:val="-3"/>
        </w:rPr>
        <w:t xml:space="preserve"> </w:t>
      </w:r>
      <w:r>
        <w:t>using</w:t>
      </w:r>
      <w:r>
        <w:rPr>
          <w:spacing w:val="-3"/>
        </w:rPr>
        <w:t xml:space="preserve"> </w:t>
      </w:r>
      <w:r>
        <w:t>insert</w:t>
      </w:r>
      <w:r>
        <w:rPr>
          <w:spacing w:val="-3"/>
        </w:rPr>
        <w:t xml:space="preserve"> </w:t>
      </w:r>
      <w:r>
        <w:t>command in the same table of a database system.</w:t>
      </w:r>
    </w:p>
    <w:p>
      <w:pPr>
        <w:pStyle w:val="5"/>
        <w:numPr>
          <w:ilvl w:val="0"/>
          <w:numId w:val="21"/>
        </w:numPr>
        <w:spacing w:before="159"/>
        <w:ind w:left="640"/>
        <w:rPr>
          <w:spacing w:val="-2"/>
        </w:rPr>
      </w:pPr>
      <w:r>
        <w:rPr>
          <w:spacing w:val="28"/>
        </w:rPr>
        <w:t xml:space="preserve"> </w:t>
      </w:r>
      <w:r>
        <w:t>Explain Transaction</w:t>
      </w:r>
      <w:r>
        <w:rPr>
          <w:spacing w:val="-1"/>
        </w:rPr>
        <w:t xml:space="preserve"> </w:t>
      </w:r>
      <w:r>
        <w:t>and</w:t>
      </w:r>
      <w:r>
        <w:rPr>
          <w:spacing w:val="-1"/>
        </w:rPr>
        <w:t xml:space="preserve"> </w:t>
      </w:r>
      <w:r>
        <w:t>Concurrency</w:t>
      </w:r>
      <w:r>
        <w:rPr>
          <w:spacing w:val="-1"/>
        </w:rPr>
        <w:t xml:space="preserve"> </w:t>
      </w:r>
      <w:r>
        <w:t>control</w:t>
      </w:r>
      <w:r>
        <w:rPr>
          <w:spacing w:val="-1"/>
        </w:rPr>
        <w:t xml:space="preserve"> </w:t>
      </w:r>
      <w:r>
        <w:t>techniques</w:t>
      </w:r>
      <w:r>
        <w:rPr>
          <w:spacing w:val="-1"/>
        </w:rPr>
        <w:t xml:space="preserve"> </w:t>
      </w:r>
      <w:r>
        <w:t xml:space="preserve">using </w:t>
      </w:r>
      <w:r>
        <w:rPr>
          <w:spacing w:val="-2"/>
        </w:rPr>
        <w:t>locks.</w:t>
      </w:r>
    </w:p>
    <w:p>
      <w:pPr>
        <w:pStyle w:val="5"/>
        <w:spacing w:before="159"/>
        <w:ind w:left="720"/>
        <w:jc w:val="both"/>
        <w:rPr>
          <w:spacing w:val="-2"/>
        </w:rPr>
      </w:pPr>
      <w:r>
        <w:rPr>
          <w:spacing w:val="-2"/>
        </w:rPr>
        <w:t>Ans Transactions are units of work in a database, ensuring Atomicity (all-or-nothing), Consistency (data integrity), Isolation (transactions appear serial), and Durability (committed changes are permanent). They group operations like fund transfers or inventory updates.</w:t>
      </w:r>
    </w:p>
    <w:p>
      <w:pPr>
        <w:pStyle w:val="5"/>
        <w:spacing w:before="159"/>
        <w:ind w:left="720"/>
        <w:jc w:val="both"/>
        <w:rPr>
          <w:spacing w:val="-2"/>
        </w:rPr>
      </w:pPr>
      <w:r>
        <w:rPr>
          <w:spacing w:val="-2"/>
        </w:rPr>
        <w:t>Concurrency control techniques manage simultaneous transaction execution:</w:t>
      </w:r>
    </w:p>
    <w:p>
      <w:pPr>
        <w:pStyle w:val="5"/>
        <w:spacing w:before="159"/>
        <w:ind w:left="720"/>
        <w:jc w:val="both"/>
        <w:rPr>
          <w:spacing w:val="-2"/>
        </w:rPr>
      </w:pPr>
      <w:r>
        <w:rPr>
          <w:spacing w:val="-2"/>
        </w:rPr>
        <w:t>- Locking: Transactions acquire shared (read) or exclusive (write) locks on data objects.</w:t>
      </w:r>
    </w:p>
    <w:p>
      <w:pPr>
        <w:pStyle w:val="5"/>
        <w:spacing w:before="159"/>
        <w:ind w:left="720"/>
        <w:jc w:val="both"/>
        <w:rPr>
          <w:spacing w:val="-2"/>
        </w:rPr>
      </w:pPr>
      <w:r>
        <w:rPr>
          <w:spacing w:val="-2"/>
        </w:rPr>
        <w:t>- Two-Phase Locking (2PL): Transactions acquire locks in two phases: growing (acquiring locks) and shrinking (releasing locks).</w:t>
      </w:r>
    </w:p>
    <w:p>
      <w:pPr>
        <w:pStyle w:val="5"/>
        <w:spacing w:before="159"/>
        <w:ind w:left="720"/>
        <w:jc w:val="both"/>
        <w:rPr>
          <w:spacing w:val="-2"/>
        </w:rPr>
      </w:pPr>
      <w:r>
        <w:rPr>
          <w:spacing w:val="-2"/>
        </w:rPr>
        <w:t>- Deadlock Detection and Resolution: Mechanisms to identify and resolve deadlocks where transactions wait for each other.</w:t>
      </w:r>
    </w:p>
    <w:p>
      <w:pPr>
        <w:pStyle w:val="5"/>
        <w:spacing w:before="159"/>
        <w:ind w:left="720"/>
        <w:jc w:val="both"/>
        <w:rPr>
          <w:spacing w:val="-2"/>
        </w:rPr>
      </w:pPr>
      <w:r>
        <w:rPr>
          <w:spacing w:val="-2"/>
        </w:rPr>
        <w:t>- Timestamp-based Concurrency Control: Assigns timestamps to transactions, determining execution order.</w:t>
      </w:r>
    </w:p>
    <w:p>
      <w:pPr>
        <w:pStyle w:val="5"/>
        <w:spacing w:before="159"/>
        <w:ind w:left="720"/>
        <w:jc w:val="both"/>
        <w:rPr>
          <w:spacing w:val="-2"/>
        </w:rPr>
      </w:pPr>
      <w:r>
        <w:rPr>
          <w:spacing w:val="-2"/>
        </w:rPr>
        <w:t>- Optimistic Concurrency Control: Transactions execute without locks, resolving conflicts before committing changes.</w:t>
      </w:r>
    </w:p>
    <w:p>
      <w:pPr>
        <w:pStyle w:val="5"/>
        <w:spacing w:before="159"/>
        <w:ind w:left="720"/>
        <w:jc w:val="both"/>
        <w:rPr>
          <w:spacing w:val="-2"/>
        </w:rPr>
      </w:pPr>
      <w:r>
        <w:rPr>
          <w:spacing w:val="-2"/>
        </w:rPr>
        <w:t>These techniques ensure safe, efficient transaction execution in multi-user databases, maintaining data integrity and scalability.</w:t>
      </w:r>
    </w:p>
    <w:sectPr>
      <w:pgSz w:w="11920" w:h="16840"/>
      <w:pgMar w:top="2240" w:right="500" w:bottom="280" w:left="1040" w:header="1012"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1659264" behindDoc="1" locked="0" layoutInCell="1" allowOverlap="1">
          <wp:simplePos x="0" y="0"/>
          <wp:positionH relativeFrom="page">
            <wp:posOffset>933450</wp:posOffset>
          </wp:positionH>
          <wp:positionV relativeFrom="page">
            <wp:posOffset>641985</wp:posOffset>
          </wp:positionV>
          <wp:extent cx="5734050" cy="789940"/>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5734050" cy="78971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480" w:hanging="360"/>
      </w:pPr>
      <w:rPr>
        <w:rFonts w:hint="default" w:ascii="Tahoma" w:hAnsi="Tahoma" w:eastAsia="Tahoma" w:cs="Tahoma"/>
        <w:b w:val="0"/>
        <w:bCs w:val="0"/>
        <w:i w:val="0"/>
        <w:iCs w:val="0"/>
        <w:spacing w:val="0"/>
        <w:w w:val="100"/>
        <w:sz w:val="24"/>
        <w:szCs w:val="24"/>
        <w:lang w:val="en-US" w:eastAsia="en-US" w:bidi="ar-SA"/>
      </w:rPr>
    </w:lvl>
    <w:lvl w:ilvl="2" w:tentative="0">
      <w:start w:val="0"/>
      <w:numFmt w:val="bullet"/>
      <w:lvlText w:val="•"/>
      <w:lvlJc w:val="left"/>
      <w:pPr>
        <w:ind w:left="2468" w:hanging="360"/>
      </w:pPr>
      <w:rPr>
        <w:rFonts w:hint="default"/>
        <w:lang w:val="en-US" w:eastAsia="en-US" w:bidi="ar-SA"/>
      </w:rPr>
    </w:lvl>
    <w:lvl w:ilvl="3" w:tentative="0">
      <w:start w:val="0"/>
      <w:numFmt w:val="bullet"/>
      <w:lvlText w:val="•"/>
      <w:lvlJc w:val="left"/>
      <w:pPr>
        <w:ind w:left="3457" w:hanging="360"/>
      </w:pPr>
      <w:rPr>
        <w:rFonts w:hint="default"/>
        <w:lang w:val="en-US" w:eastAsia="en-US" w:bidi="ar-SA"/>
      </w:rPr>
    </w:lvl>
    <w:lvl w:ilvl="4" w:tentative="0">
      <w:start w:val="0"/>
      <w:numFmt w:val="bullet"/>
      <w:lvlText w:val="•"/>
      <w:lvlJc w:val="left"/>
      <w:pPr>
        <w:ind w:left="4446" w:hanging="360"/>
      </w:pPr>
      <w:rPr>
        <w:rFonts w:hint="default"/>
        <w:lang w:val="en-US" w:eastAsia="en-US" w:bidi="ar-SA"/>
      </w:rPr>
    </w:lvl>
    <w:lvl w:ilvl="5" w:tentative="0">
      <w:start w:val="0"/>
      <w:numFmt w:val="bullet"/>
      <w:lvlText w:val="•"/>
      <w:lvlJc w:val="left"/>
      <w:pPr>
        <w:ind w:left="5435" w:hanging="360"/>
      </w:pPr>
      <w:rPr>
        <w:rFonts w:hint="default"/>
        <w:lang w:val="en-US" w:eastAsia="en-US" w:bidi="ar-SA"/>
      </w:rPr>
    </w:lvl>
    <w:lvl w:ilvl="6" w:tentative="0">
      <w:start w:val="0"/>
      <w:numFmt w:val="bullet"/>
      <w:lvlText w:val="•"/>
      <w:lvlJc w:val="left"/>
      <w:pPr>
        <w:ind w:left="6424" w:hanging="360"/>
      </w:pPr>
      <w:rPr>
        <w:rFonts w:hint="default"/>
        <w:lang w:val="en-US" w:eastAsia="en-US" w:bidi="ar-SA"/>
      </w:rPr>
    </w:lvl>
    <w:lvl w:ilvl="7" w:tentative="0">
      <w:start w:val="0"/>
      <w:numFmt w:val="bullet"/>
      <w:lvlText w:val="•"/>
      <w:lvlJc w:val="left"/>
      <w:pPr>
        <w:ind w:left="7413" w:hanging="360"/>
      </w:pPr>
      <w:rPr>
        <w:rFonts w:hint="default"/>
        <w:lang w:val="en-US" w:eastAsia="en-US" w:bidi="ar-SA"/>
      </w:rPr>
    </w:lvl>
    <w:lvl w:ilvl="8" w:tentative="0">
      <w:start w:val="0"/>
      <w:numFmt w:val="bullet"/>
      <w:lvlText w:val="•"/>
      <w:lvlJc w:val="left"/>
      <w:pPr>
        <w:ind w:left="8402" w:hanging="360"/>
      </w:pPr>
      <w:rPr>
        <w:rFonts w:hint="default"/>
        <w:lang w:val="en-US" w:eastAsia="en-US" w:bidi="ar-SA"/>
      </w:rPr>
    </w:lvl>
  </w:abstractNum>
  <w:abstractNum w:abstractNumId="1">
    <w:nsid w:val="9C8AC8EF"/>
    <w:multiLevelType w:val="multilevel"/>
    <w:tmpl w:val="9C8AC8EF"/>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120" w:hanging="360"/>
      </w:pPr>
      <w:rPr>
        <w:rFonts w:hint="default" w:ascii="Tahoma" w:hAnsi="Tahoma" w:eastAsia="Tahoma" w:cs="Tahoma"/>
        <w:spacing w:val="0"/>
        <w:w w:val="100"/>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2">
    <w:nsid w:val="B5E306ED"/>
    <w:multiLevelType w:val="multilevel"/>
    <w:tmpl w:val="B5E306ED"/>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1" w:tentative="0">
      <w:start w:val="1"/>
      <w:numFmt w:val="lowerLetter"/>
      <w:lvlText w:val="%2."/>
      <w:lvlJc w:val="left"/>
      <w:pPr>
        <w:ind w:left="1840" w:hanging="360"/>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2" w:tentative="0">
      <w:start w:val="1"/>
      <w:numFmt w:val="lowerRoman"/>
      <w:lvlText w:val="%3."/>
      <w:lvlJc w:val="left"/>
      <w:pPr>
        <w:ind w:left="2560" w:hanging="307"/>
        <w:jc w:val="righ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3" w:tentative="0">
      <w:start w:val="0"/>
      <w:numFmt w:val="bullet"/>
      <w:lvlText w:val="•"/>
      <w:lvlJc w:val="left"/>
      <w:pPr>
        <w:ind w:left="3537" w:hanging="307"/>
      </w:pPr>
      <w:rPr>
        <w:rFonts w:hint="default"/>
        <w:lang w:val="en-US" w:eastAsia="en-US" w:bidi="ar-SA"/>
      </w:rPr>
    </w:lvl>
    <w:lvl w:ilvl="4" w:tentative="0">
      <w:start w:val="0"/>
      <w:numFmt w:val="bullet"/>
      <w:lvlText w:val="•"/>
      <w:lvlJc w:val="left"/>
      <w:pPr>
        <w:ind w:left="4515" w:hanging="307"/>
      </w:pPr>
      <w:rPr>
        <w:rFonts w:hint="default"/>
        <w:lang w:val="en-US" w:eastAsia="en-US" w:bidi="ar-SA"/>
      </w:rPr>
    </w:lvl>
    <w:lvl w:ilvl="5" w:tentative="0">
      <w:start w:val="0"/>
      <w:numFmt w:val="bullet"/>
      <w:lvlText w:val="•"/>
      <w:lvlJc w:val="left"/>
      <w:pPr>
        <w:ind w:left="5492" w:hanging="307"/>
      </w:pPr>
      <w:rPr>
        <w:rFonts w:hint="default"/>
        <w:lang w:val="en-US" w:eastAsia="en-US" w:bidi="ar-SA"/>
      </w:rPr>
    </w:lvl>
    <w:lvl w:ilvl="6" w:tentative="0">
      <w:start w:val="0"/>
      <w:numFmt w:val="bullet"/>
      <w:lvlText w:val="•"/>
      <w:lvlJc w:val="left"/>
      <w:pPr>
        <w:ind w:left="6470" w:hanging="307"/>
      </w:pPr>
      <w:rPr>
        <w:rFonts w:hint="default"/>
        <w:lang w:val="en-US" w:eastAsia="en-US" w:bidi="ar-SA"/>
      </w:rPr>
    </w:lvl>
    <w:lvl w:ilvl="7" w:tentative="0">
      <w:start w:val="0"/>
      <w:numFmt w:val="bullet"/>
      <w:lvlText w:val="•"/>
      <w:lvlJc w:val="left"/>
      <w:pPr>
        <w:ind w:left="7447" w:hanging="307"/>
      </w:pPr>
      <w:rPr>
        <w:rFonts w:hint="default"/>
        <w:lang w:val="en-US" w:eastAsia="en-US" w:bidi="ar-SA"/>
      </w:rPr>
    </w:lvl>
    <w:lvl w:ilvl="8" w:tentative="0">
      <w:start w:val="0"/>
      <w:numFmt w:val="bullet"/>
      <w:lvlText w:val="•"/>
      <w:lvlJc w:val="left"/>
      <w:pPr>
        <w:ind w:left="8425" w:hanging="307"/>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4">
    <w:nsid w:val="C8879AEF"/>
    <w:multiLevelType w:val="multilevel"/>
    <w:tmpl w:val="C8879AEF"/>
    <w:lvl w:ilvl="0" w:tentative="0">
      <w:start w:val="1"/>
      <w:numFmt w:val="lowerLetter"/>
      <w:lvlText w:val="%1."/>
      <w:lvlJc w:val="left"/>
      <w:pPr>
        <w:ind w:left="400" w:hanging="227"/>
      </w:pPr>
      <w:rPr>
        <w:rFonts w:hint="default"/>
        <w:spacing w:val="0"/>
        <w:w w:val="100"/>
        <w:lang w:val="en-US" w:eastAsia="en-US" w:bidi="ar-SA"/>
      </w:rPr>
    </w:lvl>
    <w:lvl w:ilvl="1" w:tentative="0">
      <w:start w:val="1"/>
      <w:numFmt w:val="decimal"/>
      <w:lvlText w:val="%2."/>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148" w:hanging="360"/>
      </w:pPr>
      <w:rPr>
        <w:rFonts w:hint="default"/>
        <w:lang w:val="en-US" w:eastAsia="en-US" w:bidi="ar-SA"/>
      </w:rPr>
    </w:lvl>
    <w:lvl w:ilvl="3" w:tentative="0">
      <w:start w:val="0"/>
      <w:numFmt w:val="bullet"/>
      <w:lvlText w:val="•"/>
      <w:lvlJc w:val="left"/>
      <w:pPr>
        <w:ind w:left="3177" w:hanging="360"/>
      </w:pPr>
      <w:rPr>
        <w:rFonts w:hint="default"/>
        <w:lang w:val="en-US" w:eastAsia="en-US" w:bidi="ar-SA"/>
      </w:rPr>
    </w:lvl>
    <w:lvl w:ilvl="4" w:tentative="0">
      <w:start w:val="0"/>
      <w:numFmt w:val="bullet"/>
      <w:lvlText w:val="•"/>
      <w:lvlJc w:val="left"/>
      <w:pPr>
        <w:ind w:left="4206" w:hanging="360"/>
      </w:pPr>
      <w:rPr>
        <w:rFonts w:hint="default"/>
        <w:lang w:val="en-US" w:eastAsia="en-US" w:bidi="ar-SA"/>
      </w:rPr>
    </w:lvl>
    <w:lvl w:ilvl="5" w:tentative="0">
      <w:start w:val="0"/>
      <w:numFmt w:val="bullet"/>
      <w:lvlText w:val="•"/>
      <w:lvlJc w:val="left"/>
      <w:pPr>
        <w:ind w:left="5235" w:hanging="360"/>
      </w:pPr>
      <w:rPr>
        <w:rFonts w:hint="default"/>
        <w:lang w:val="en-US" w:eastAsia="en-US" w:bidi="ar-SA"/>
      </w:rPr>
    </w:lvl>
    <w:lvl w:ilvl="6" w:tentative="0">
      <w:start w:val="0"/>
      <w:numFmt w:val="bullet"/>
      <w:lvlText w:val="•"/>
      <w:lvlJc w:val="left"/>
      <w:pPr>
        <w:ind w:left="6264"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322" w:hanging="360"/>
      </w:pPr>
      <w:rPr>
        <w:rFonts w:hint="default"/>
        <w:lang w:val="en-US" w:eastAsia="en-US" w:bidi="ar-SA"/>
      </w:rPr>
    </w:lvl>
  </w:abstractNum>
  <w:abstractNum w:abstractNumId="5">
    <w:nsid w:val="CF092B84"/>
    <w:multiLevelType w:val="multilevel"/>
    <w:tmpl w:val="CF092B84"/>
    <w:lvl w:ilvl="0" w:tentative="0">
      <w:start w:val="0"/>
      <w:numFmt w:val="bullet"/>
      <w:lvlText w:val="●"/>
      <w:lvlJc w:val="left"/>
      <w:pPr>
        <w:ind w:left="760" w:hanging="360"/>
      </w:pPr>
      <w:rPr>
        <w:rFonts w:hint="default" w:ascii="Tahoma" w:hAnsi="Tahoma" w:eastAsia="Tahoma" w:cs="Tahoma"/>
        <w:b w:val="0"/>
        <w:bCs w:val="0"/>
        <w:i w:val="0"/>
        <w:iCs w:val="0"/>
        <w:color w:val="000009"/>
        <w:spacing w:val="0"/>
        <w:w w:val="100"/>
        <w:sz w:val="24"/>
        <w:szCs w:val="24"/>
        <w:lang w:val="en-US" w:eastAsia="en-US" w:bidi="ar-SA"/>
      </w:rPr>
    </w:lvl>
    <w:lvl w:ilvl="1" w:tentative="0">
      <w:start w:val="0"/>
      <w:numFmt w:val="bullet"/>
      <w:lvlText w:val="•"/>
      <w:lvlJc w:val="left"/>
      <w:pPr>
        <w:ind w:left="1722" w:hanging="360"/>
      </w:pPr>
      <w:rPr>
        <w:rFonts w:hint="default"/>
        <w:lang w:val="en-US" w:eastAsia="en-US" w:bidi="ar-SA"/>
      </w:rPr>
    </w:lvl>
    <w:lvl w:ilvl="2" w:tentative="0">
      <w:start w:val="0"/>
      <w:numFmt w:val="bullet"/>
      <w:lvlText w:val="•"/>
      <w:lvlJc w:val="left"/>
      <w:pPr>
        <w:ind w:left="2684" w:hanging="360"/>
      </w:pPr>
      <w:rPr>
        <w:rFonts w:hint="default"/>
        <w:lang w:val="en-US" w:eastAsia="en-US" w:bidi="ar-SA"/>
      </w:rPr>
    </w:lvl>
    <w:lvl w:ilvl="3" w:tentative="0">
      <w:start w:val="0"/>
      <w:numFmt w:val="bullet"/>
      <w:lvlText w:val="•"/>
      <w:lvlJc w:val="left"/>
      <w:pPr>
        <w:ind w:left="3646" w:hanging="360"/>
      </w:pPr>
      <w:rPr>
        <w:rFonts w:hint="default"/>
        <w:lang w:val="en-US" w:eastAsia="en-US" w:bidi="ar-SA"/>
      </w:rPr>
    </w:lvl>
    <w:lvl w:ilvl="4" w:tentative="0">
      <w:start w:val="0"/>
      <w:numFmt w:val="bullet"/>
      <w:lvlText w:val="•"/>
      <w:lvlJc w:val="left"/>
      <w:pPr>
        <w:ind w:left="4608" w:hanging="360"/>
      </w:pPr>
      <w:rPr>
        <w:rFonts w:hint="default"/>
        <w:lang w:val="en-US" w:eastAsia="en-US" w:bidi="ar-SA"/>
      </w:rPr>
    </w:lvl>
    <w:lvl w:ilvl="5" w:tentative="0">
      <w:start w:val="0"/>
      <w:numFmt w:val="bullet"/>
      <w:lvlText w:val="•"/>
      <w:lvlJc w:val="left"/>
      <w:pPr>
        <w:ind w:left="5570" w:hanging="360"/>
      </w:pPr>
      <w:rPr>
        <w:rFonts w:hint="default"/>
        <w:lang w:val="en-US" w:eastAsia="en-US" w:bidi="ar-SA"/>
      </w:rPr>
    </w:lvl>
    <w:lvl w:ilvl="6" w:tentative="0">
      <w:start w:val="0"/>
      <w:numFmt w:val="bullet"/>
      <w:lvlText w:val="•"/>
      <w:lvlJc w:val="left"/>
      <w:pPr>
        <w:ind w:left="6532" w:hanging="360"/>
      </w:pPr>
      <w:rPr>
        <w:rFonts w:hint="default"/>
        <w:lang w:val="en-US" w:eastAsia="en-US" w:bidi="ar-SA"/>
      </w:rPr>
    </w:lvl>
    <w:lvl w:ilvl="7" w:tentative="0">
      <w:start w:val="0"/>
      <w:numFmt w:val="bullet"/>
      <w:lvlText w:val="•"/>
      <w:lvlJc w:val="left"/>
      <w:pPr>
        <w:ind w:left="7494" w:hanging="360"/>
      </w:pPr>
      <w:rPr>
        <w:rFonts w:hint="default"/>
        <w:lang w:val="en-US" w:eastAsia="en-US" w:bidi="ar-SA"/>
      </w:rPr>
    </w:lvl>
    <w:lvl w:ilvl="8" w:tentative="0">
      <w:start w:val="0"/>
      <w:numFmt w:val="bullet"/>
      <w:lvlText w:val="•"/>
      <w:lvlJc w:val="left"/>
      <w:pPr>
        <w:ind w:left="8456" w:hanging="360"/>
      </w:pPr>
      <w:rPr>
        <w:rFonts w:hint="default"/>
        <w:lang w:val="en-US" w:eastAsia="en-US" w:bidi="ar-SA"/>
      </w:rPr>
    </w:lvl>
  </w:abstractNum>
  <w:abstractNum w:abstractNumId="6">
    <w:nsid w:val="D00F7949"/>
    <w:multiLevelType w:val="singleLevel"/>
    <w:tmpl w:val="D00F7949"/>
    <w:lvl w:ilvl="0" w:tentative="0">
      <w:start w:val="1"/>
      <w:numFmt w:val="lowerLetter"/>
      <w:lvlText w:val="%1)"/>
      <w:lvlJc w:val="left"/>
      <w:pPr>
        <w:tabs>
          <w:tab w:val="left" w:pos="425"/>
        </w:tabs>
        <w:ind w:left="1305" w:hanging="425"/>
      </w:pPr>
      <w:rPr>
        <w:rFonts w:hint="default"/>
      </w:rPr>
    </w:lvl>
  </w:abstractNum>
  <w:abstractNum w:abstractNumId="7">
    <w:nsid w:val="D7F9FE59"/>
    <w:multiLevelType w:val="multilevel"/>
    <w:tmpl w:val="D7F9FE59"/>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8">
    <w:nsid w:val="DCBA6B53"/>
    <w:multiLevelType w:val="multilevel"/>
    <w:tmpl w:val="DCBA6B53"/>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9">
    <w:nsid w:val="F4B5D9F5"/>
    <w:multiLevelType w:val="multilevel"/>
    <w:tmpl w:val="F4B5D9F5"/>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0">
    <w:nsid w:val="0053208E"/>
    <w:multiLevelType w:val="multilevel"/>
    <w:tmpl w:val="0053208E"/>
    <w:lvl w:ilvl="0" w:tentative="0">
      <w:start w:val="0"/>
      <w:numFmt w:val="bullet"/>
      <w:lvlText w:val="●"/>
      <w:lvlJc w:val="left"/>
      <w:pPr>
        <w:ind w:left="1120" w:hanging="360"/>
      </w:pPr>
      <w:rPr>
        <w:rFonts w:hint="default" w:ascii="Tahoma" w:hAnsi="Tahoma" w:eastAsia="Tahoma" w:cs="Tahoma"/>
        <w:spacing w:val="0"/>
        <w:w w:val="100"/>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1">
    <w:nsid w:val="0248C179"/>
    <w:multiLevelType w:val="multilevel"/>
    <w:tmpl w:val="0248C179"/>
    <w:lvl w:ilvl="0" w:tentative="0">
      <w:start w:val="0"/>
      <w:numFmt w:val="bullet"/>
      <w:lvlText w:val="●"/>
      <w:lvlJc w:val="left"/>
      <w:pPr>
        <w:ind w:left="1120" w:hanging="360"/>
      </w:pPr>
      <w:rPr>
        <w:rFonts w:hint="default" w:ascii="Tahoma" w:hAnsi="Tahoma" w:eastAsia="Tahoma" w:cs="Tahoma"/>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2">
    <w:nsid w:val="03D62ECE"/>
    <w:multiLevelType w:val="multilevel"/>
    <w:tmpl w:val="03D62ECE"/>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3">
    <w:nsid w:val="12767CCB"/>
    <w:multiLevelType w:val="singleLevel"/>
    <w:tmpl w:val="12767CCB"/>
    <w:lvl w:ilvl="0" w:tentative="0">
      <w:start w:val="1"/>
      <w:numFmt w:val="decimal"/>
      <w:suff w:val="space"/>
      <w:lvlText w:val="%1."/>
      <w:lvlJc w:val="left"/>
      <w:pPr>
        <w:ind w:left="-840"/>
      </w:pPr>
    </w:lvl>
  </w:abstractNum>
  <w:abstractNum w:abstractNumId="14">
    <w:nsid w:val="2470EC97"/>
    <w:multiLevelType w:val="multilevel"/>
    <w:tmpl w:val="2470EC97"/>
    <w:lvl w:ilvl="0" w:tentative="0">
      <w:start w:val="1"/>
      <w:numFmt w:val="decimal"/>
      <w:lvlText w:val="%1."/>
      <w:lvlJc w:val="left"/>
      <w:pPr>
        <w:ind w:left="1120" w:hanging="360"/>
      </w:pPr>
      <w:rPr>
        <w:rFonts w:hint="default" w:ascii="Cambria" w:hAnsi="Cambria" w:eastAsia="Cambria" w:cs="Cambria"/>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5">
    <w:nsid w:val="25B654F3"/>
    <w:multiLevelType w:val="multilevel"/>
    <w:tmpl w:val="25B654F3"/>
    <w:lvl w:ilvl="0" w:tentative="0">
      <w:start w:val="1"/>
      <w:numFmt w:val="decimal"/>
      <w:lvlText w:val="%1."/>
      <w:lvlJc w:val="left"/>
      <w:pPr>
        <w:ind w:left="640" w:hanging="24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148" w:hanging="360"/>
      </w:pPr>
      <w:rPr>
        <w:rFonts w:hint="default"/>
        <w:lang w:val="en-US" w:eastAsia="en-US" w:bidi="ar-SA"/>
      </w:rPr>
    </w:lvl>
    <w:lvl w:ilvl="3" w:tentative="0">
      <w:start w:val="0"/>
      <w:numFmt w:val="bullet"/>
      <w:lvlText w:val="•"/>
      <w:lvlJc w:val="left"/>
      <w:pPr>
        <w:ind w:left="3177" w:hanging="360"/>
      </w:pPr>
      <w:rPr>
        <w:rFonts w:hint="default"/>
        <w:lang w:val="en-US" w:eastAsia="en-US" w:bidi="ar-SA"/>
      </w:rPr>
    </w:lvl>
    <w:lvl w:ilvl="4" w:tentative="0">
      <w:start w:val="0"/>
      <w:numFmt w:val="bullet"/>
      <w:lvlText w:val="•"/>
      <w:lvlJc w:val="left"/>
      <w:pPr>
        <w:ind w:left="4206" w:hanging="360"/>
      </w:pPr>
      <w:rPr>
        <w:rFonts w:hint="default"/>
        <w:lang w:val="en-US" w:eastAsia="en-US" w:bidi="ar-SA"/>
      </w:rPr>
    </w:lvl>
    <w:lvl w:ilvl="5" w:tentative="0">
      <w:start w:val="0"/>
      <w:numFmt w:val="bullet"/>
      <w:lvlText w:val="•"/>
      <w:lvlJc w:val="left"/>
      <w:pPr>
        <w:ind w:left="5235" w:hanging="360"/>
      </w:pPr>
      <w:rPr>
        <w:rFonts w:hint="default"/>
        <w:lang w:val="en-US" w:eastAsia="en-US" w:bidi="ar-SA"/>
      </w:rPr>
    </w:lvl>
    <w:lvl w:ilvl="6" w:tentative="0">
      <w:start w:val="0"/>
      <w:numFmt w:val="bullet"/>
      <w:lvlText w:val="•"/>
      <w:lvlJc w:val="left"/>
      <w:pPr>
        <w:ind w:left="6264"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322" w:hanging="360"/>
      </w:pPr>
      <w:rPr>
        <w:rFonts w:hint="default"/>
        <w:lang w:val="en-US" w:eastAsia="en-US" w:bidi="ar-SA"/>
      </w:rPr>
    </w:lvl>
  </w:abstractNum>
  <w:abstractNum w:abstractNumId="16">
    <w:nsid w:val="2A8F537B"/>
    <w:multiLevelType w:val="multilevel"/>
    <w:tmpl w:val="2A8F537B"/>
    <w:lvl w:ilvl="0" w:tentative="0">
      <w:start w:val="1"/>
      <w:numFmt w:val="upperLetter"/>
      <w:lvlText w:val="%1."/>
      <w:lvlJc w:val="left"/>
      <w:pPr>
        <w:ind w:left="693" w:hanging="294"/>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2."/>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1120" w:hanging="360"/>
      </w:pPr>
      <w:rPr>
        <w:rFonts w:hint="default" w:ascii="Tahoma" w:hAnsi="Tahoma" w:eastAsia="Tahoma" w:cs="Tahoma"/>
        <w:b w:val="0"/>
        <w:bCs w:val="0"/>
        <w:i w:val="0"/>
        <w:iCs w:val="0"/>
        <w:spacing w:val="0"/>
        <w:w w:val="100"/>
        <w:sz w:val="24"/>
        <w:szCs w:val="24"/>
        <w:lang w:val="en-US" w:eastAsia="en-US" w:bidi="ar-SA"/>
      </w:rPr>
    </w:lvl>
    <w:lvl w:ilvl="3" w:tentative="0">
      <w:start w:val="0"/>
      <w:numFmt w:val="bullet"/>
      <w:lvlText w:val="•"/>
      <w:lvlJc w:val="left"/>
      <w:pPr>
        <w:ind w:left="3177" w:hanging="360"/>
      </w:pPr>
      <w:rPr>
        <w:rFonts w:hint="default"/>
        <w:lang w:val="en-US" w:eastAsia="en-US" w:bidi="ar-SA"/>
      </w:rPr>
    </w:lvl>
    <w:lvl w:ilvl="4" w:tentative="0">
      <w:start w:val="0"/>
      <w:numFmt w:val="bullet"/>
      <w:lvlText w:val="•"/>
      <w:lvlJc w:val="left"/>
      <w:pPr>
        <w:ind w:left="4206" w:hanging="360"/>
      </w:pPr>
      <w:rPr>
        <w:rFonts w:hint="default"/>
        <w:lang w:val="en-US" w:eastAsia="en-US" w:bidi="ar-SA"/>
      </w:rPr>
    </w:lvl>
    <w:lvl w:ilvl="5" w:tentative="0">
      <w:start w:val="0"/>
      <w:numFmt w:val="bullet"/>
      <w:lvlText w:val="•"/>
      <w:lvlJc w:val="left"/>
      <w:pPr>
        <w:ind w:left="5235" w:hanging="360"/>
      </w:pPr>
      <w:rPr>
        <w:rFonts w:hint="default"/>
        <w:lang w:val="en-US" w:eastAsia="en-US" w:bidi="ar-SA"/>
      </w:rPr>
    </w:lvl>
    <w:lvl w:ilvl="6" w:tentative="0">
      <w:start w:val="0"/>
      <w:numFmt w:val="bullet"/>
      <w:lvlText w:val="•"/>
      <w:lvlJc w:val="left"/>
      <w:pPr>
        <w:ind w:left="6264"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322" w:hanging="360"/>
      </w:pPr>
      <w:rPr>
        <w:rFonts w:hint="default"/>
        <w:lang w:val="en-US" w:eastAsia="en-US" w:bidi="ar-SA"/>
      </w:rPr>
    </w:lvl>
  </w:abstractNum>
  <w:abstractNum w:abstractNumId="17">
    <w:nsid w:val="4D4DC07F"/>
    <w:multiLevelType w:val="multilevel"/>
    <w:tmpl w:val="4D4DC07F"/>
    <w:lvl w:ilvl="0" w:tentative="0">
      <w:start w:val="1"/>
      <w:numFmt w:val="decimal"/>
      <w:lvlText w:val="%1."/>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046" w:hanging="360"/>
      </w:pPr>
      <w:rPr>
        <w:rFonts w:hint="default"/>
        <w:lang w:val="en-US" w:eastAsia="en-US" w:bidi="ar-SA"/>
      </w:rPr>
    </w:lvl>
    <w:lvl w:ilvl="2" w:tentative="0">
      <w:start w:val="0"/>
      <w:numFmt w:val="bullet"/>
      <w:lvlText w:val="•"/>
      <w:lvlJc w:val="left"/>
      <w:pPr>
        <w:ind w:left="2972" w:hanging="360"/>
      </w:pPr>
      <w:rPr>
        <w:rFonts w:hint="default"/>
        <w:lang w:val="en-US" w:eastAsia="en-US" w:bidi="ar-SA"/>
      </w:rPr>
    </w:lvl>
    <w:lvl w:ilvl="3" w:tentative="0">
      <w:start w:val="0"/>
      <w:numFmt w:val="bullet"/>
      <w:lvlText w:val="•"/>
      <w:lvlJc w:val="left"/>
      <w:pPr>
        <w:ind w:left="389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750" w:hanging="360"/>
      </w:pPr>
      <w:rPr>
        <w:rFonts w:hint="default"/>
        <w:lang w:val="en-US" w:eastAsia="en-US" w:bidi="ar-SA"/>
      </w:rPr>
    </w:lvl>
    <w:lvl w:ilvl="6" w:tentative="0">
      <w:start w:val="0"/>
      <w:numFmt w:val="bullet"/>
      <w:lvlText w:val="•"/>
      <w:lvlJc w:val="left"/>
      <w:pPr>
        <w:ind w:left="6676" w:hanging="360"/>
      </w:pPr>
      <w:rPr>
        <w:rFonts w:hint="default"/>
        <w:lang w:val="en-US" w:eastAsia="en-US" w:bidi="ar-SA"/>
      </w:rPr>
    </w:lvl>
    <w:lvl w:ilvl="7" w:tentative="0">
      <w:start w:val="0"/>
      <w:numFmt w:val="bullet"/>
      <w:lvlText w:val="•"/>
      <w:lvlJc w:val="left"/>
      <w:pPr>
        <w:ind w:left="7602" w:hanging="360"/>
      </w:pPr>
      <w:rPr>
        <w:rFonts w:hint="default"/>
        <w:lang w:val="en-US" w:eastAsia="en-US" w:bidi="ar-SA"/>
      </w:rPr>
    </w:lvl>
    <w:lvl w:ilvl="8" w:tentative="0">
      <w:start w:val="0"/>
      <w:numFmt w:val="bullet"/>
      <w:lvlText w:val="•"/>
      <w:lvlJc w:val="left"/>
      <w:pPr>
        <w:ind w:left="8528" w:hanging="360"/>
      </w:pPr>
      <w:rPr>
        <w:rFonts w:hint="default"/>
        <w:lang w:val="en-US" w:eastAsia="en-US" w:bidi="ar-SA"/>
      </w:rPr>
    </w:lvl>
  </w:abstractNum>
  <w:abstractNum w:abstractNumId="18">
    <w:nsid w:val="59ADCABA"/>
    <w:multiLevelType w:val="multilevel"/>
    <w:tmpl w:val="59ADCABA"/>
    <w:lvl w:ilvl="0" w:tentative="0">
      <w:start w:val="1"/>
      <w:numFmt w:val="decimal"/>
      <w:lvlText w:val="%1."/>
      <w:lvlJc w:val="left"/>
      <w:pPr>
        <w:ind w:left="1120" w:hanging="360"/>
      </w:pPr>
      <w:rPr>
        <w:rFonts w:hint="default" w:ascii="Times New Roman" w:hAnsi="Times New Roman" w:eastAsia="Times New Roman" w:cs="Times New Roman"/>
        <w:b/>
        <w:bCs/>
        <w:i w:val="0"/>
        <w:iCs w:val="0"/>
        <w:color w:val="0D0D0D"/>
        <w:spacing w:val="0"/>
        <w:w w:val="100"/>
        <w:sz w:val="24"/>
        <w:szCs w:val="24"/>
        <w:lang w:val="en-US" w:eastAsia="en-US" w:bidi="ar-SA"/>
      </w:rPr>
    </w:lvl>
    <w:lvl w:ilvl="1" w:tentative="0">
      <w:start w:val="0"/>
      <w:numFmt w:val="bullet"/>
      <w:lvlText w:val="●"/>
      <w:lvlJc w:val="left"/>
      <w:pPr>
        <w:ind w:left="1120" w:hanging="360"/>
      </w:pPr>
      <w:rPr>
        <w:rFonts w:hint="default" w:ascii="Tahoma" w:hAnsi="Tahoma" w:eastAsia="Tahoma" w:cs="Tahoma"/>
        <w:b w:val="0"/>
        <w:bCs w:val="0"/>
        <w:i w:val="0"/>
        <w:iCs w:val="0"/>
        <w:color w:val="0D0D0D"/>
        <w:spacing w:val="0"/>
        <w:w w:val="100"/>
        <w:sz w:val="24"/>
        <w:szCs w:val="24"/>
        <w:lang w:val="en-US" w:eastAsia="en-US" w:bidi="ar-SA"/>
      </w:rPr>
    </w:lvl>
    <w:lvl w:ilvl="2" w:tentative="0">
      <w:start w:val="1"/>
      <w:numFmt w:val="upperRoman"/>
      <w:lvlText w:val="%3."/>
      <w:lvlJc w:val="left"/>
      <w:pPr>
        <w:ind w:left="1840" w:hanging="500"/>
        <w:jc w:val="right"/>
      </w:pPr>
      <w:rPr>
        <w:rFonts w:hint="default" w:ascii="Times New Roman" w:hAnsi="Times New Roman" w:eastAsia="Times New Roman" w:cs="Times New Roman"/>
        <w:b w:val="0"/>
        <w:bCs w:val="0"/>
        <w:i w:val="0"/>
        <w:iCs w:val="0"/>
        <w:color w:val="0D0D0D"/>
        <w:spacing w:val="0"/>
        <w:w w:val="100"/>
        <w:sz w:val="24"/>
        <w:szCs w:val="24"/>
        <w:lang w:val="en-US" w:eastAsia="en-US" w:bidi="ar-SA"/>
      </w:rPr>
    </w:lvl>
    <w:lvl w:ilvl="3" w:tentative="0">
      <w:start w:val="0"/>
      <w:numFmt w:val="bullet"/>
      <w:lvlText w:val="•"/>
      <w:lvlJc w:val="left"/>
      <w:pPr>
        <w:ind w:left="3737" w:hanging="500"/>
      </w:pPr>
      <w:rPr>
        <w:rFonts w:hint="default"/>
        <w:lang w:val="en-US" w:eastAsia="en-US" w:bidi="ar-SA"/>
      </w:rPr>
    </w:lvl>
    <w:lvl w:ilvl="4" w:tentative="0">
      <w:start w:val="0"/>
      <w:numFmt w:val="bullet"/>
      <w:lvlText w:val="•"/>
      <w:lvlJc w:val="left"/>
      <w:pPr>
        <w:ind w:left="4686" w:hanging="500"/>
      </w:pPr>
      <w:rPr>
        <w:rFonts w:hint="default"/>
        <w:lang w:val="en-US" w:eastAsia="en-US" w:bidi="ar-SA"/>
      </w:rPr>
    </w:lvl>
    <w:lvl w:ilvl="5" w:tentative="0">
      <w:start w:val="0"/>
      <w:numFmt w:val="bullet"/>
      <w:lvlText w:val="•"/>
      <w:lvlJc w:val="left"/>
      <w:pPr>
        <w:ind w:left="5635" w:hanging="500"/>
      </w:pPr>
      <w:rPr>
        <w:rFonts w:hint="default"/>
        <w:lang w:val="en-US" w:eastAsia="en-US" w:bidi="ar-SA"/>
      </w:rPr>
    </w:lvl>
    <w:lvl w:ilvl="6" w:tentative="0">
      <w:start w:val="0"/>
      <w:numFmt w:val="bullet"/>
      <w:lvlText w:val="•"/>
      <w:lvlJc w:val="left"/>
      <w:pPr>
        <w:ind w:left="6584" w:hanging="500"/>
      </w:pPr>
      <w:rPr>
        <w:rFonts w:hint="default"/>
        <w:lang w:val="en-US" w:eastAsia="en-US" w:bidi="ar-SA"/>
      </w:rPr>
    </w:lvl>
    <w:lvl w:ilvl="7" w:tentative="0">
      <w:start w:val="0"/>
      <w:numFmt w:val="bullet"/>
      <w:lvlText w:val="•"/>
      <w:lvlJc w:val="left"/>
      <w:pPr>
        <w:ind w:left="7533" w:hanging="500"/>
      </w:pPr>
      <w:rPr>
        <w:rFonts w:hint="default"/>
        <w:lang w:val="en-US" w:eastAsia="en-US" w:bidi="ar-SA"/>
      </w:rPr>
    </w:lvl>
    <w:lvl w:ilvl="8" w:tentative="0">
      <w:start w:val="0"/>
      <w:numFmt w:val="bullet"/>
      <w:lvlText w:val="•"/>
      <w:lvlJc w:val="left"/>
      <w:pPr>
        <w:ind w:left="8482" w:hanging="500"/>
      </w:pPr>
      <w:rPr>
        <w:rFonts w:hint="default"/>
        <w:lang w:val="en-US" w:eastAsia="en-US" w:bidi="ar-SA"/>
      </w:rPr>
    </w:lvl>
  </w:abstractNum>
  <w:abstractNum w:abstractNumId="19">
    <w:nsid w:val="5A241D34"/>
    <w:multiLevelType w:val="multilevel"/>
    <w:tmpl w:val="5A241D34"/>
    <w:lvl w:ilvl="0" w:tentative="0">
      <w:start w:val="1"/>
      <w:numFmt w:val="lowerLetter"/>
      <w:lvlText w:val="%1."/>
      <w:lvlJc w:val="left"/>
      <w:pPr>
        <w:ind w:left="626" w:hanging="227"/>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1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1120" w:hanging="360"/>
      </w:pPr>
      <w:rPr>
        <w:rFonts w:hint="default" w:ascii="Tahoma" w:hAnsi="Tahoma" w:eastAsia="Tahoma" w:cs="Tahoma"/>
        <w:b w:val="0"/>
        <w:bCs w:val="0"/>
        <w:i w:val="0"/>
        <w:iCs w:val="0"/>
        <w:spacing w:val="0"/>
        <w:w w:val="100"/>
        <w:sz w:val="24"/>
        <w:szCs w:val="24"/>
        <w:lang w:val="en-US" w:eastAsia="en-US" w:bidi="ar-SA"/>
      </w:rPr>
    </w:lvl>
    <w:lvl w:ilvl="3" w:tentative="0">
      <w:start w:val="0"/>
      <w:numFmt w:val="bullet"/>
      <w:lvlText w:val="•"/>
      <w:lvlJc w:val="left"/>
      <w:pPr>
        <w:ind w:left="3177" w:hanging="360"/>
      </w:pPr>
      <w:rPr>
        <w:rFonts w:hint="default"/>
        <w:lang w:val="en-US" w:eastAsia="en-US" w:bidi="ar-SA"/>
      </w:rPr>
    </w:lvl>
    <w:lvl w:ilvl="4" w:tentative="0">
      <w:start w:val="0"/>
      <w:numFmt w:val="bullet"/>
      <w:lvlText w:val="•"/>
      <w:lvlJc w:val="left"/>
      <w:pPr>
        <w:ind w:left="4206" w:hanging="360"/>
      </w:pPr>
      <w:rPr>
        <w:rFonts w:hint="default"/>
        <w:lang w:val="en-US" w:eastAsia="en-US" w:bidi="ar-SA"/>
      </w:rPr>
    </w:lvl>
    <w:lvl w:ilvl="5" w:tentative="0">
      <w:start w:val="0"/>
      <w:numFmt w:val="bullet"/>
      <w:lvlText w:val="•"/>
      <w:lvlJc w:val="left"/>
      <w:pPr>
        <w:ind w:left="5235" w:hanging="360"/>
      </w:pPr>
      <w:rPr>
        <w:rFonts w:hint="default"/>
        <w:lang w:val="en-US" w:eastAsia="en-US" w:bidi="ar-SA"/>
      </w:rPr>
    </w:lvl>
    <w:lvl w:ilvl="6" w:tentative="0">
      <w:start w:val="0"/>
      <w:numFmt w:val="bullet"/>
      <w:lvlText w:val="•"/>
      <w:lvlJc w:val="left"/>
      <w:pPr>
        <w:ind w:left="6264"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322" w:hanging="360"/>
      </w:pPr>
      <w:rPr>
        <w:rFonts w:hint="default"/>
        <w:lang w:val="en-US" w:eastAsia="en-US" w:bidi="ar-SA"/>
      </w:rPr>
    </w:lvl>
  </w:abstractNum>
  <w:abstractNum w:abstractNumId="20">
    <w:nsid w:val="72183CF9"/>
    <w:multiLevelType w:val="multilevel"/>
    <w:tmpl w:val="72183CF9"/>
    <w:lvl w:ilvl="0" w:tentative="0">
      <w:start w:val="1"/>
      <w:numFmt w:val="decimal"/>
      <w:lvlText w:val="%1."/>
      <w:lvlJc w:val="left"/>
      <w:pPr>
        <w:ind w:left="640" w:hanging="24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120" w:hanging="360"/>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2" w:tentative="0">
      <w:start w:val="0"/>
      <w:numFmt w:val="bullet"/>
      <w:lvlText w:val="•"/>
      <w:lvlJc w:val="left"/>
      <w:pPr>
        <w:ind w:left="2148" w:hanging="360"/>
      </w:pPr>
      <w:rPr>
        <w:rFonts w:hint="default"/>
        <w:lang w:val="en-US" w:eastAsia="en-US" w:bidi="ar-SA"/>
      </w:rPr>
    </w:lvl>
    <w:lvl w:ilvl="3" w:tentative="0">
      <w:start w:val="0"/>
      <w:numFmt w:val="bullet"/>
      <w:lvlText w:val="•"/>
      <w:lvlJc w:val="left"/>
      <w:pPr>
        <w:ind w:left="3177" w:hanging="360"/>
      </w:pPr>
      <w:rPr>
        <w:rFonts w:hint="default"/>
        <w:lang w:val="en-US" w:eastAsia="en-US" w:bidi="ar-SA"/>
      </w:rPr>
    </w:lvl>
    <w:lvl w:ilvl="4" w:tentative="0">
      <w:start w:val="0"/>
      <w:numFmt w:val="bullet"/>
      <w:lvlText w:val="•"/>
      <w:lvlJc w:val="left"/>
      <w:pPr>
        <w:ind w:left="4206" w:hanging="360"/>
      </w:pPr>
      <w:rPr>
        <w:rFonts w:hint="default"/>
        <w:lang w:val="en-US" w:eastAsia="en-US" w:bidi="ar-SA"/>
      </w:rPr>
    </w:lvl>
    <w:lvl w:ilvl="5" w:tentative="0">
      <w:start w:val="0"/>
      <w:numFmt w:val="bullet"/>
      <w:lvlText w:val="•"/>
      <w:lvlJc w:val="left"/>
      <w:pPr>
        <w:ind w:left="5235" w:hanging="360"/>
      </w:pPr>
      <w:rPr>
        <w:rFonts w:hint="default"/>
        <w:lang w:val="en-US" w:eastAsia="en-US" w:bidi="ar-SA"/>
      </w:rPr>
    </w:lvl>
    <w:lvl w:ilvl="6" w:tentative="0">
      <w:start w:val="0"/>
      <w:numFmt w:val="bullet"/>
      <w:lvlText w:val="•"/>
      <w:lvlJc w:val="left"/>
      <w:pPr>
        <w:ind w:left="6264" w:hanging="360"/>
      </w:pPr>
      <w:rPr>
        <w:rFonts w:hint="default"/>
        <w:lang w:val="en-US" w:eastAsia="en-US" w:bidi="ar-SA"/>
      </w:rPr>
    </w:lvl>
    <w:lvl w:ilvl="7" w:tentative="0">
      <w:start w:val="0"/>
      <w:numFmt w:val="bullet"/>
      <w:lvlText w:val="•"/>
      <w:lvlJc w:val="left"/>
      <w:pPr>
        <w:ind w:left="7293" w:hanging="360"/>
      </w:pPr>
      <w:rPr>
        <w:rFonts w:hint="default"/>
        <w:lang w:val="en-US" w:eastAsia="en-US" w:bidi="ar-SA"/>
      </w:rPr>
    </w:lvl>
    <w:lvl w:ilvl="8" w:tentative="0">
      <w:start w:val="0"/>
      <w:numFmt w:val="bullet"/>
      <w:lvlText w:val="•"/>
      <w:lvlJc w:val="left"/>
      <w:pPr>
        <w:ind w:left="8322" w:hanging="360"/>
      </w:pPr>
      <w:rPr>
        <w:rFonts w:hint="default"/>
        <w:lang w:val="en-US" w:eastAsia="en-US" w:bidi="ar-SA"/>
      </w:rPr>
    </w:lvl>
  </w:abstractNum>
  <w:num w:numId="1">
    <w:abstractNumId w:val="10"/>
  </w:num>
  <w:num w:numId="2">
    <w:abstractNumId w:val="5"/>
  </w:num>
  <w:num w:numId="3">
    <w:abstractNumId w:val="18"/>
  </w:num>
  <w:num w:numId="4">
    <w:abstractNumId w:val="3"/>
  </w:num>
  <w:num w:numId="5">
    <w:abstractNumId w:val="6"/>
  </w:num>
  <w:num w:numId="6">
    <w:abstractNumId w:val="2"/>
  </w:num>
  <w:num w:numId="7">
    <w:abstractNumId w:val="12"/>
  </w:num>
  <w:num w:numId="8">
    <w:abstractNumId w:val="15"/>
  </w:num>
  <w:num w:numId="9">
    <w:abstractNumId w:val="20"/>
  </w:num>
  <w:num w:numId="10">
    <w:abstractNumId w:val="11"/>
  </w:num>
  <w:num w:numId="11">
    <w:abstractNumId w:val="0"/>
  </w:num>
  <w:num w:numId="12">
    <w:abstractNumId w:val="16"/>
  </w:num>
  <w:num w:numId="13">
    <w:abstractNumId w:val="19"/>
  </w:num>
  <w:num w:numId="14">
    <w:abstractNumId w:val="4"/>
  </w:num>
  <w:num w:numId="15">
    <w:abstractNumId w:val="17"/>
  </w:num>
  <w:num w:numId="16">
    <w:abstractNumId w:val="9"/>
  </w:num>
  <w:num w:numId="17">
    <w:abstractNumId w:val="14"/>
  </w:num>
  <w:num w:numId="18">
    <w:abstractNumId w:val="8"/>
  </w:num>
  <w:num w:numId="19">
    <w:abstractNumId w:val="7"/>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AB1979"/>
    <w:rsid w:val="00097F52"/>
    <w:rsid w:val="000A2944"/>
    <w:rsid w:val="001E4ADD"/>
    <w:rsid w:val="00390022"/>
    <w:rsid w:val="00470975"/>
    <w:rsid w:val="00513A7D"/>
    <w:rsid w:val="005423E3"/>
    <w:rsid w:val="005868D3"/>
    <w:rsid w:val="005E7E28"/>
    <w:rsid w:val="005F4DA5"/>
    <w:rsid w:val="006A6002"/>
    <w:rsid w:val="00784591"/>
    <w:rsid w:val="007B1662"/>
    <w:rsid w:val="00AB1979"/>
    <w:rsid w:val="00EB6974"/>
    <w:rsid w:val="03056101"/>
    <w:rsid w:val="09EF3EC1"/>
    <w:rsid w:val="10A75676"/>
    <w:rsid w:val="10EC4CD3"/>
    <w:rsid w:val="12222CC9"/>
    <w:rsid w:val="18A36377"/>
    <w:rsid w:val="195C664E"/>
    <w:rsid w:val="2031215C"/>
    <w:rsid w:val="21AC2CCE"/>
    <w:rsid w:val="243A03A2"/>
    <w:rsid w:val="31124E58"/>
    <w:rsid w:val="3A684EA6"/>
    <w:rsid w:val="40E86C65"/>
    <w:rsid w:val="45273367"/>
    <w:rsid w:val="46E56A5F"/>
    <w:rsid w:val="5252299E"/>
    <w:rsid w:val="53DE59A8"/>
    <w:rsid w:val="556700DB"/>
    <w:rsid w:val="563C3B2B"/>
    <w:rsid w:val="5BF63A6F"/>
    <w:rsid w:val="61EB0F4D"/>
    <w:rsid w:val="65282504"/>
    <w:rsid w:val="669B59E7"/>
    <w:rsid w:val="68B327D3"/>
    <w:rsid w:val="6BAD1E89"/>
    <w:rsid w:val="70E1083F"/>
    <w:rsid w:val="7CAB7346"/>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autoRedefine/>
    <w:qFormat/>
    <w:uiPriority w:val="1"/>
    <w:pPr>
      <w:ind w:left="400"/>
      <w:outlineLvl w:val="0"/>
    </w:pPr>
    <w:rPr>
      <w:b/>
      <w:bCs/>
      <w:sz w:val="24"/>
      <w:szCs w:val="24"/>
    </w:rPr>
  </w:style>
  <w:style w:type="character" w:default="1" w:styleId="3">
    <w:name w:val="Default Paragraph Font"/>
    <w:autoRedefine/>
    <w:semiHidden/>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Title"/>
    <w:basedOn w:val="1"/>
    <w:autoRedefine/>
    <w:qFormat/>
    <w:uiPriority w:val="1"/>
    <w:pPr>
      <w:spacing w:before="717"/>
      <w:ind w:left="381" w:right="933"/>
      <w:jc w:val="center"/>
    </w:pPr>
    <w:rPr>
      <w:b/>
      <w:bCs/>
      <w:sz w:val="72"/>
      <w:szCs w:val="72"/>
    </w:rPr>
  </w:style>
  <w:style w:type="table" w:customStyle="1" w:styleId="7">
    <w:name w:val="Table Normal1"/>
    <w:autoRedefine/>
    <w:semiHidden/>
    <w:unhideWhenUsed/>
    <w:qFormat/>
    <w:uiPriority w:val="2"/>
    <w:tblPr>
      <w:tblCellMar>
        <w:top w:w="0" w:type="dxa"/>
        <w:left w:w="0" w:type="dxa"/>
        <w:bottom w:w="0" w:type="dxa"/>
        <w:right w:w="0" w:type="dxa"/>
      </w:tblCellMar>
    </w:tblPr>
  </w:style>
  <w:style w:type="paragraph" w:styleId="8">
    <w:name w:val="List Paragraph"/>
    <w:basedOn w:val="1"/>
    <w:autoRedefine/>
    <w:qFormat/>
    <w:uiPriority w:val="1"/>
    <w:pPr>
      <w:ind w:left="1120" w:hanging="360"/>
    </w:pPr>
  </w:style>
  <w:style w:type="paragraph" w:customStyle="1" w:styleId="9">
    <w:name w:val="Table Paragraph"/>
    <w:basedOn w:val="1"/>
    <w:autoRedefine/>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27.png"/><Relationship Id="rId4" Type="http://schemas.openxmlformats.org/officeDocument/2006/relationships/theme" Target="theme/theme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oleObject" Target="embeddings/oleObject9.bin"/><Relationship Id="rId32" Type="http://schemas.openxmlformats.org/officeDocument/2006/relationships/image" Target="media/image21.png"/><Relationship Id="rId31" Type="http://schemas.openxmlformats.org/officeDocument/2006/relationships/oleObject" Target="embeddings/oleObject8.bin"/><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19.png"/><Relationship Id="rId27" Type="http://schemas.openxmlformats.org/officeDocument/2006/relationships/oleObject" Target="embeddings/oleObject6.bin"/><Relationship Id="rId26" Type="http://schemas.openxmlformats.org/officeDocument/2006/relationships/image" Target="media/image18.png"/><Relationship Id="rId25" Type="http://schemas.openxmlformats.org/officeDocument/2006/relationships/oleObject" Target="embeddings/oleObject5.bin"/><Relationship Id="rId24" Type="http://schemas.openxmlformats.org/officeDocument/2006/relationships/image" Target="media/image17.png"/><Relationship Id="rId23" Type="http://schemas.openxmlformats.org/officeDocument/2006/relationships/oleObject" Target="embeddings/oleObject4.bin"/><Relationship Id="rId22" Type="http://schemas.openxmlformats.org/officeDocument/2006/relationships/image" Target="media/image16.png"/><Relationship Id="rId21" Type="http://schemas.openxmlformats.org/officeDocument/2006/relationships/oleObject" Target="embeddings/oleObject3.bin"/><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png"/><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7455</Words>
  <Characters>42498</Characters>
  <Lines>354</Lines>
  <Paragraphs>99</Paragraphs>
  <TotalTime>1051</TotalTime>
  <ScaleCrop>false</ScaleCrop>
  <LinksUpToDate>false</LinksUpToDate>
  <CharactersWithSpaces>49854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2024-04-19T09:06:00Z</dcterms:created>
  <dc:creator>chaitanya</dc:creator>
  <cp:lastModifiedBy>HP</cp:lastModifiedBy>
  <dcterms:modified xsi:type="dcterms:W3CDTF">2024-04-21T05:41:05Z</dcterms:modified>
  <dc:title>Lab Manual DBMS.docx</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m125 Google Docs Renderer</vt:lpwstr>
  </property>
  <property fmtid="{D5CDD505-2E9C-101B-9397-08002B2CF9AE}" pid="3" name="KSOProductBuildVer">
    <vt:lpwstr>1033-12.2.0.16731</vt:lpwstr>
  </property>
  <property fmtid="{D5CDD505-2E9C-101B-9397-08002B2CF9AE}" pid="4" name="ICV">
    <vt:lpwstr>8879549A7A0849C7B155BE9D30B1ADB6_13</vt:lpwstr>
  </property>
</Properties>
</file>